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715327" w14:textId="77777777" w:rsidR="005D5D3B" w:rsidRDefault="005D5D3B">
      <w:pPr>
        <w:pStyle w:val="af2"/>
        <w:spacing w:before="320" w:after="40"/>
        <w:jc w:val="both"/>
        <w:rPr>
          <w:rFonts w:ascii="Times New Roman" w:eastAsia="Times New Roman" w:hAnsi="Times New Roman"/>
        </w:rPr>
      </w:pPr>
    </w:p>
    <w:p w14:paraId="708FC97F" w14:textId="77777777" w:rsidR="005D5D3B" w:rsidRDefault="001F185F">
      <w:pPr>
        <w:pStyle w:val="af2"/>
        <w:spacing w:before="320" w:after="40"/>
        <w:jc w:val="center"/>
      </w:pPr>
      <w:r>
        <w:rPr>
          <w:rFonts w:ascii="Times New Roman" w:eastAsia="Times New Roman" w:hAnsi="Times New Roman"/>
        </w:rPr>
        <w:t>Chicago Severe Traffic Crash Patterns 2024 to 2025</w:t>
      </w:r>
    </w:p>
    <w:p w14:paraId="5731EE2B" w14:textId="77777777" w:rsidR="005D5D3B" w:rsidRDefault="001F185F">
      <w:pPr>
        <w:spacing w:after="240"/>
        <w:jc w:val="center"/>
      </w:pPr>
      <w:r>
        <w:t>Environmental, Temporal, Road User, Demographic and Spatial Patterns</w:t>
      </w:r>
    </w:p>
    <w:p w14:paraId="318ACA27" w14:textId="77777777" w:rsidR="005D5D3B" w:rsidRDefault="001F185F">
      <w:pPr>
        <w:spacing w:after="40"/>
        <w:jc w:val="center"/>
      </w:pPr>
      <w:r>
        <w:rPr>
          <w:b/>
        </w:rPr>
        <w:t>CISC7204 Data Science and Data Visualization</w:t>
      </w:r>
    </w:p>
    <w:p w14:paraId="347A0E8A" w14:textId="673647D0" w:rsidR="005D5D3B" w:rsidRDefault="001F185F">
      <w:pPr>
        <w:spacing w:after="40"/>
        <w:jc w:val="center"/>
      </w:pPr>
      <w:r>
        <w:t>Assignment 02</w:t>
      </w:r>
      <w:r w:rsidR="00E248AF">
        <w:t xml:space="preserve"> </w:t>
      </w:r>
      <w:r w:rsidR="0093032C" w:rsidRPr="0093032C">
        <w:t>Revised</w:t>
      </w:r>
      <w:r w:rsidR="0093032C">
        <w:t xml:space="preserve"> </w:t>
      </w:r>
      <w:r w:rsidR="0093032C" w:rsidRPr="0093032C">
        <w:t>Project</w:t>
      </w:r>
      <w:r w:rsidR="0093032C">
        <w:t xml:space="preserve"> </w:t>
      </w:r>
      <w:r w:rsidR="0093032C" w:rsidRPr="0093032C">
        <w:t>Proposal</w:t>
      </w:r>
    </w:p>
    <w:p w14:paraId="498C8BD7" w14:textId="3B22C363" w:rsidR="005D5D3B" w:rsidRDefault="005D06EC">
      <w:pPr>
        <w:spacing w:after="40"/>
        <w:jc w:val="center"/>
      </w:pPr>
      <w:r>
        <w:t>(</w:t>
      </w:r>
      <w:r w:rsidRPr="005D06EC">
        <w:rPr>
          <w:rFonts w:hint="eastAsia"/>
        </w:rPr>
        <w:t>Pair</w:t>
      </w:r>
      <w:r>
        <w:t xml:space="preserve">01) </w:t>
      </w:r>
      <w:r w:rsidR="001F185F">
        <w:t>MC631517 Tang I Choi    MC637132 TAN MIN FAI</w:t>
      </w:r>
      <w:r w:rsidR="00E248AF">
        <w:t xml:space="preserve"> </w:t>
      </w:r>
      <w:r w:rsidR="00E248AF" w:rsidRPr="00E248AF">
        <w:rPr>
          <w:rFonts w:hint="eastAsia"/>
        </w:rPr>
        <w:t>MICKY</w:t>
      </w:r>
    </w:p>
    <w:p w14:paraId="2FDD8A6D" w14:textId="77777777" w:rsidR="005D5D3B" w:rsidRDefault="005D5D3B">
      <w:pPr>
        <w:pStyle w:val="1"/>
        <w:spacing w:before="140" w:after="80"/>
        <w:rPr>
          <w:rFonts w:ascii="Times New Roman" w:eastAsia="Times New Roman" w:hAnsi="Times New Roman"/>
        </w:rPr>
      </w:pPr>
    </w:p>
    <w:p w14:paraId="611450D6" w14:textId="77777777" w:rsidR="005D5D3B" w:rsidRDefault="001F185F">
      <w:pPr>
        <w:pStyle w:val="1"/>
        <w:spacing w:before="140" w:after="80"/>
      </w:pPr>
      <w:r>
        <w:rPr>
          <w:rFonts w:ascii="Times New Roman" w:eastAsia="Times New Roman" w:hAnsi="Times New Roman"/>
        </w:rPr>
        <w:t>1 Project Topic Name</w:t>
      </w:r>
    </w:p>
    <w:p w14:paraId="636E0864" w14:textId="77777777" w:rsidR="005D5D3B" w:rsidRDefault="001F185F">
      <w:pPr>
        <w:spacing w:after="100"/>
        <w:jc w:val="both"/>
      </w:pPr>
      <w:r>
        <w:rPr>
          <w:b/>
        </w:rPr>
        <w:t>Visualizing Severe Traffic Crash Patterns in Chicago 2024 to 2025</w:t>
      </w:r>
    </w:p>
    <w:p w14:paraId="0F44DEB0" w14:textId="77777777" w:rsidR="005D5D3B" w:rsidRDefault="001F185F">
      <w:pPr>
        <w:spacing w:after="100"/>
        <w:jc w:val="both"/>
      </w:pPr>
      <w:r>
        <w:rPr>
          <w:b/>
        </w:rPr>
        <w:t xml:space="preserve">Research question  </w:t>
      </w:r>
      <w:r>
        <w:t>Where and under which temporal, environmental, road user, and demographic conditions were severe traffic crashes and injuries disproportionately represented in Chicago during 2024 and 2025?</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268"/>
        <w:gridCol w:w="7257"/>
      </w:tblGrid>
      <w:tr w:rsidR="005D5D3B" w14:paraId="2FE78271" w14:textId="77777777">
        <w:trPr>
          <w:cantSplit/>
          <w:tblHeader/>
          <w:jc w:val="center"/>
        </w:trPr>
        <w:tc>
          <w:tcPr>
            <w:tcW w:w="2268" w:type="dxa"/>
            <w:tcBorders>
              <w:top w:val="nil"/>
              <w:left w:val="nil"/>
              <w:bottom w:val="single" w:sz="4" w:space="0" w:color="auto"/>
              <w:right w:val="nil"/>
            </w:tcBorders>
            <w:shd w:val="clear" w:color="auto" w:fill="D8D8D8" w:themeFill="background1" w:themeFillShade="D8"/>
            <w:tcMar>
              <w:top w:w="90" w:type="dxa"/>
              <w:left w:w="110" w:type="dxa"/>
              <w:bottom w:w="90" w:type="dxa"/>
              <w:right w:w="110" w:type="dxa"/>
            </w:tcMar>
            <w:vAlign w:val="center"/>
          </w:tcPr>
          <w:p w14:paraId="601FD12A" w14:textId="77777777" w:rsidR="005D5D3B" w:rsidRDefault="001F185F">
            <w:pPr>
              <w:spacing w:after="0" w:line="240" w:lineRule="auto"/>
            </w:pPr>
            <w:r>
              <w:rPr>
                <w:b/>
                <w:sz w:val="21"/>
              </w:rPr>
              <w:t>Scope</w:t>
            </w:r>
          </w:p>
        </w:tc>
        <w:tc>
          <w:tcPr>
            <w:tcW w:w="7257" w:type="dxa"/>
            <w:tcBorders>
              <w:top w:val="nil"/>
              <w:left w:val="nil"/>
              <w:bottom w:val="single" w:sz="4" w:space="0" w:color="auto"/>
              <w:right w:val="nil"/>
            </w:tcBorders>
            <w:shd w:val="clear" w:color="auto" w:fill="D8D8D8" w:themeFill="background1" w:themeFillShade="D8"/>
            <w:tcMar>
              <w:top w:w="90" w:type="dxa"/>
              <w:left w:w="110" w:type="dxa"/>
              <w:bottom w:w="90" w:type="dxa"/>
              <w:right w:w="110" w:type="dxa"/>
            </w:tcMar>
            <w:vAlign w:val="center"/>
          </w:tcPr>
          <w:p w14:paraId="3FA8202F" w14:textId="77777777" w:rsidR="005D5D3B" w:rsidRDefault="001F185F">
            <w:pPr>
              <w:spacing w:after="0" w:line="240" w:lineRule="auto"/>
            </w:pPr>
            <w:r>
              <w:rPr>
                <w:b/>
                <w:sz w:val="21"/>
              </w:rPr>
              <w:t>Definition</w:t>
            </w:r>
          </w:p>
        </w:tc>
      </w:tr>
      <w:tr w:rsidR="005D5D3B" w14:paraId="3D914D7B" w14:textId="77777777">
        <w:trPr>
          <w:cantSplit/>
          <w:jc w:val="center"/>
        </w:trPr>
        <w:tc>
          <w:tcPr>
            <w:tcW w:w="2268" w:type="dxa"/>
            <w:tcBorders>
              <w:top w:val="single" w:sz="4" w:space="0" w:color="auto"/>
              <w:left w:val="nil"/>
              <w:bottom w:val="nil"/>
              <w:right w:val="nil"/>
            </w:tcBorders>
            <w:tcMar>
              <w:top w:w="90" w:type="dxa"/>
              <w:left w:w="110" w:type="dxa"/>
              <w:bottom w:w="90" w:type="dxa"/>
              <w:right w:w="110" w:type="dxa"/>
            </w:tcMar>
            <w:vAlign w:val="center"/>
          </w:tcPr>
          <w:p w14:paraId="5F83FAF2" w14:textId="77777777" w:rsidR="005D5D3B" w:rsidRDefault="001F185F">
            <w:pPr>
              <w:spacing w:after="0" w:line="240" w:lineRule="auto"/>
            </w:pPr>
            <w:r>
              <w:rPr>
                <w:sz w:val="21"/>
              </w:rPr>
              <w:t>Region</w:t>
            </w:r>
          </w:p>
        </w:tc>
        <w:tc>
          <w:tcPr>
            <w:tcW w:w="7257" w:type="dxa"/>
            <w:tcBorders>
              <w:top w:val="single" w:sz="4" w:space="0" w:color="auto"/>
              <w:left w:val="nil"/>
              <w:bottom w:val="nil"/>
              <w:right w:val="nil"/>
            </w:tcBorders>
            <w:tcMar>
              <w:top w:w="90" w:type="dxa"/>
              <w:left w:w="110" w:type="dxa"/>
              <w:bottom w:w="90" w:type="dxa"/>
              <w:right w:w="110" w:type="dxa"/>
            </w:tcMar>
            <w:vAlign w:val="center"/>
          </w:tcPr>
          <w:p w14:paraId="653F0435" w14:textId="77777777" w:rsidR="005D5D3B" w:rsidRDefault="001F185F">
            <w:pPr>
              <w:spacing w:after="0" w:line="240" w:lineRule="auto"/>
            </w:pPr>
            <w:r>
              <w:rPr>
                <w:sz w:val="21"/>
              </w:rPr>
              <w:t>Chicago Illinois United States</w:t>
            </w:r>
          </w:p>
        </w:tc>
      </w:tr>
      <w:tr w:rsidR="005D5D3B" w14:paraId="1D525E01" w14:textId="77777777">
        <w:trPr>
          <w:cantSplit/>
          <w:jc w:val="center"/>
        </w:trPr>
        <w:tc>
          <w:tcPr>
            <w:tcW w:w="2268" w:type="dxa"/>
            <w:tcBorders>
              <w:top w:val="nil"/>
              <w:left w:val="nil"/>
              <w:bottom w:val="nil"/>
              <w:right w:val="nil"/>
            </w:tcBorders>
            <w:tcMar>
              <w:top w:w="90" w:type="dxa"/>
              <w:left w:w="110" w:type="dxa"/>
              <w:bottom w:w="90" w:type="dxa"/>
              <w:right w:w="110" w:type="dxa"/>
            </w:tcMar>
            <w:vAlign w:val="center"/>
          </w:tcPr>
          <w:p w14:paraId="0A563490" w14:textId="77777777" w:rsidR="005D5D3B" w:rsidRDefault="001F185F">
            <w:pPr>
              <w:spacing w:after="0" w:line="240" w:lineRule="auto"/>
            </w:pPr>
            <w:r>
              <w:rPr>
                <w:sz w:val="21"/>
              </w:rPr>
              <w:t>Domain</w:t>
            </w:r>
          </w:p>
        </w:tc>
        <w:tc>
          <w:tcPr>
            <w:tcW w:w="7257" w:type="dxa"/>
            <w:tcBorders>
              <w:top w:val="nil"/>
              <w:left w:val="nil"/>
              <w:bottom w:val="nil"/>
              <w:right w:val="nil"/>
            </w:tcBorders>
            <w:tcMar>
              <w:top w:w="90" w:type="dxa"/>
              <w:left w:w="110" w:type="dxa"/>
              <w:bottom w:w="90" w:type="dxa"/>
              <w:right w:w="110" w:type="dxa"/>
            </w:tcMar>
            <w:vAlign w:val="center"/>
          </w:tcPr>
          <w:p w14:paraId="282B39BA" w14:textId="77777777" w:rsidR="005D5D3B" w:rsidRDefault="001F185F">
            <w:pPr>
              <w:spacing w:after="0" w:line="240" w:lineRule="auto"/>
            </w:pPr>
            <w:r>
              <w:rPr>
                <w:sz w:val="21"/>
              </w:rPr>
              <w:t>Transportation road safety and public safety</w:t>
            </w:r>
          </w:p>
        </w:tc>
      </w:tr>
      <w:tr w:rsidR="005D5D3B" w14:paraId="694DCF65" w14:textId="77777777">
        <w:trPr>
          <w:cantSplit/>
          <w:jc w:val="center"/>
        </w:trPr>
        <w:tc>
          <w:tcPr>
            <w:tcW w:w="2268" w:type="dxa"/>
            <w:tcBorders>
              <w:top w:val="nil"/>
              <w:left w:val="nil"/>
              <w:bottom w:val="nil"/>
              <w:right w:val="nil"/>
            </w:tcBorders>
            <w:tcMar>
              <w:top w:w="90" w:type="dxa"/>
              <w:left w:w="110" w:type="dxa"/>
              <w:bottom w:w="90" w:type="dxa"/>
              <w:right w:w="110" w:type="dxa"/>
            </w:tcMar>
            <w:vAlign w:val="center"/>
          </w:tcPr>
          <w:p w14:paraId="7BED0023" w14:textId="77777777" w:rsidR="005D5D3B" w:rsidRDefault="001F185F">
            <w:pPr>
              <w:spacing w:after="0" w:line="240" w:lineRule="auto"/>
            </w:pPr>
            <w:r>
              <w:rPr>
                <w:sz w:val="21"/>
              </w:rPr>
              <w:t>Study period</w:t>
            </w:r>
          </w:p>
        </w:tc>
        <w:tc>
          <w:tcPr>
            <w:tcW w:w="7257" w:type="dxa"/>
            <w:tcBorders>
              <w:top w:val="nil"/>
              <w:left w:val="nil"/>
              <w:bottom w:val="nil"/>
              <w:right w:val="nil"/>
            </w:tcBorders>
            <w:tcMar>
              <w:top w:w="90" w:type="dxa"/>
              <w:left w:w="110" w:type="dxa"/>
              <w:bottom w:w="90" w:type="dxa"/>
              <w:right w:w="110" w:type="dxa"/>
            </w:tcMar>
            <w:vAlign w:val="center"/>
          </w:tcPr>
          <w:p w14:paraId="4E2B2C42" w14:textId="77777777" w:rsidR="005D5D3B" w:rsidRDefault="001F185F">
            <w:pPr>
              <w:spacing w:after="0" w:line="240" w:lineRule="auto"/>
            </w:pPr>
            <w:r>
              <w:rPr>
                <w:sz w:val="21"/>
              </w:rPr>
              <w:t>1 January 2024 to 31 December 2025</w:t>
            </w:r>
          </w:p>
        </w:tc>
      </w:tr>
      <w:tr w:rsidR="005D5D3B" w14:paraId="46FA5F14" w14:textId="77777777">
        <w:trPr>
          <w:cantSplit/>
          <w:jc w:val="center"/>
        </w:trPr>
        <w:tc>
          <w:tcPr>
            <w:tcW w:w="2268" w:type="dxa"/>
            <w:tcBorders>
              <w:top w:val="nil"/>
              <w:left w:val="nil"/>
              <w:bottom w:val="nil"/>
              <w:right w:val="nil"/>
            </w:tcBorders>
            <w:tcMar>
              <w:top w:w="90" w:type="dxa"/>
              <w:left w:w="110" w:type="dxa"/>
              <w:bottom w:w="90" w:type="dxa"/>
              <w:right w:w="110" w:type="dxa"/>
            </w:tcMar>
            <w:vAlign w:val="center"/>
          </w:tcPr>
          <w:p w14:paraId="691A3359" w14:textId="77777777" w:rsidR="005D5D3B" w:rsidRDefault="001F185F">
            <w:pPr>
              <w:spacing w:after="0" w:line="240" w:lineRule="auto"/>
            </w:pPr>
            <w:r>
              <w:rPr>
                <w:sz w:val="21"/>
              </w:rPr>
              <w:t>Analysis units</w:t>
            </w:r>
          </w:p>
        </w:tc>
        <w:tc>
          <w:tcPr>
            <w:tcW w:w="7257" w:type="dxa"/>
            <w:tcBorders>
              <w:top w:val="nil"/>
              <w:left w:val="nil"/>
              <w:bottom w:val="nil"/>
              <w:right w:val="nil"/>
            </w:tcBorders>
            <w:tcMar>
              <w:top w:w="90" w:type="dxa"/>
              <w:left w:w="110" w:type="dxa"/>
              <w:bottom w:w="90" w:type="dxa"/>
              <w:right w:w="110" w:type="dxa"/>
            </w:tcMar>
            <w:vAlign w:val="center"/>
          </w:tcPr>
          <w:p w14:paraId="2D30DF7C" w14:textId="77777777" w:rsidR="005D5D3B" w:rsidRDefault="001F185F">
            <w:pPr>
              <w:spacing w:after="0" w:line="240" w:lineRule="auto"/>
            </w:pPr>
            <w:r>
              <w:rPr>
                <w:sz w:val="21"/>
              </w:rPr>
              <w:t>One record per crash vehicle unit or person as appropriate</w:t>
            </w:r>
          </w:p>
        </w:tc>
      </w:tr>
    </w:tbl>
    <w:p w14:paraId="0E1E639A" w14:textId="77777777" w:rsidR="005D5D3B" w:rsidRDefault="005D5D3B">
      <w:pPr>
        <w:rPr>
          <w:b/>
          <w:sz w:val="28"/>
        </w:rPr>
      </w:pPr>
    </w:p>
    <w:p w14:paraId="3EDFBC8C" w14:textId="77777777" w:rsidR="005D5D3B" w:rsidRDefault="001F185F">
      <w:r>
        <w:rPr>
          <w:b/>
          <w:sz w:val="28"/>
        </w:rPr>
        <w:t>2 Project Purpose</w:t>
      </w:r>
    </w:p>
    <w:p w14:paraId="28512A24" w14:textId="77777777" w:rsidR="005D5D3B" w:rsidRDefault="001F185F">
      <w:pPr>
        <w:spacing w:after="100"/>
        <w:jc w:val="both"/>
      </w:pPr>
      <w:r>
        <w:t>The project will convert a large set of police reported records into a concise visual account of when severe crashes occur, which environmental conditions coincide with higher severe crash proportions, which road users experience the highest observed rates, and where severe crashes concentrate. The work supports course learning by connecting data preparation, statistical summaries, visual selection, interactivity, and responsible interpretation in one reproducible notebook.</w:t>
      </w:r>
    </w:p>
    <w:p w14:paraId="4CCA7467" w14:textId="77777777" w:rsidR="005D5D3B" w:rsidRDefault="001F185F">
      <w:pPr>
        <w:pStyle w:val="21"/>
        <w:spacing w:before="100" w:after="80"/>
      </w:pPr>
      <w:r>
        <w:rPr>
          <w:rFonts w:ascii="Times New Roman" w:eastAsia="Times New Roman" w:hAnsi="Times New Roman"/>
        </w:rPr>
        <w:t>Learning Outcomes</w:t>
      </w:r>
    </w:p>
    <w:p w14:paraId="0DE07EA5" w14:textId="77777777" w:rsidR="005D5D3B" w:rsidRDefault="001F185F">
      <w:pPr>
        <w:pStyle w:val="a0"/>
        <w:spacing w:after="50" w:line="252" w:lineRule="auto"/>
      </w:pPr>
      <w:r>
        <w:rPr>
          <w:sz w:val="22"/>
        </w:rPr>
        <w:t>Formulate a region specific statistical question and match each part of the question to an appropriate visualization.</w:t>
      </w:r>
    </w:p>
    <w:p w14:paraId="786730A4" w14:textId="77777777" w:rsidR="005D5D3B" w:rsidRDefault="001F185F">
      <w:pPr>
        <w:pStyle w:val="a0"/>
        <w:spacing w:after="50" w:line="252" w:lineRule="auto"/>
      </w:pPr>
      <w:r>
        <w:rPr>
          <w:sz w:val="22"/>
        </w:rPr>
        <w:t>Distinguish crash level, vehicle level, and person level conclusions so that denominators remain valid.</w:t>
      </w:r>
    </w:p>
    <w:p w14:paraId="29C20654" w14:textId="77777777" w:rsidR="005D5D3B" w:rsidRDefault="001F185F">
      <w:pPr>
        <w:pStyle w:val="a0"/>
        <w:spacing w:after="50" w:line="252" w:lineRule="auto"/>
      </w:pPr>
      <w:r>
        <w:rPr>
          <w:sz w:val="22"/>
        </w:rPr>
        <w:t>Present findings with clear labels, counts, rates, and limitations for readers without a data science background.</w:t>
      </w:r>
    </w:p>
    <w:p w14:paraId="13799D02" w14:textId="77777777" w:rsidR="005D5D3B" w:rsidRDefault="001F185F">
      <w:pPr>
        <w:pStyle w:val="21"/>
        <w:spacing w:before="100" w:after="80"/>
      </w:pPr>
      <w:r>
        <w:rPr>
          <w:rFonts w:ascii="Times New Roman" w:eastAsia="Times New Roman" w:hAnsi="Times New Roman"/>
        </w:rPr>
        <w:t>Skills</w:t>
      </w:r>
    </w:p>
    <w:p w14:paraId="3B891D0F" w14:textId="77777777" w:rsidR="005D5D3B" w:rsidRDefault="001F185F">
      <w:pPr>
        <w:jc w:val="both"/>
      </w:pPr>
      <w:r>
        <w:t>The work practices Pandas selection, missing value review, datetime feature engineering, grouped aggregation, pivot tables, categorical recoding, validated many to one joins, and reproducible summary tables. It also applies Matplotlib, Seaborn, Plotly, and Folium to static, interactive, and geographic outputs.</w:t>
      </w:r>
    </w:p>
    <w:p w14:paraId="162C9F4B" w14:textId="77777777" w:rsidR="005D5D3B" w:rsidRDefault="001F185F">
      <w:pPr>
        <w:pStyle w:val="21"/>
        <w:spacing w:before="100" w:after="80"/>
      </w:pPr>
      <w:r>
        <w:rPr>
          <w:rFonts w:ascii="Times New Roman" w:eastAsia="Times New Roman" w:hAnsi="Times New Roman"/>
        </w:rPr>
        <w:t>Knowledge</w:t>
      </w:r>
    </w:p>
    <w:p w14:paraId="48E7C7BA" w14:textId="77777777" w:rsidR="005D5D3B" w:rsidRDefault="001F185F">
      <w:pPr>
        <w:spacing w:after="100"/>
        <w:jc w:val="both"/>
      </w:pPr>
      <w:r>
        <w:t>The analysis will reinforce the difference between frequency and severity, the effect of observation level on a rate, the instability of small groups, and the limits of observational police data. The results will describe associations and recorded concentrations rather than causal effects or exposure adjusted risk.</w:t>
      </w:r>
    </w:p>
    <w:p w14:paraId="7EE60F58" w14:textId="77777777" w:rsidR="005D5D3B" w:rsidRDefault="001F185F">
      <w:pPr>
        <w:pStyle w:val="21"/>
        <w:spacing w:before="100" w:after="80"/>
      </w:pPr>
      <w:r>
        <w:rPr>
          <w:rFonts w:ascii="Times New Roman" w:eastAsia="Times New Roman" w:hAnsi="Times New Roman"/>
        </w:rPr>
        <w:lastRenderedPageBreak/>
        <w:t>Data Sources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381"/>
        <w:gridCol w:w="1361"/>
        <w:gridCol w:w="1247"/>
        <w:gridCol w:w="4535"/>
      </w:tblGrid>
      <w:tr w:rsidR="005D5D3B" w14:paraId="363B4EA1" w14:textId="77777777">
        <w:trPr>
          <w:cantSplit/>
          <w:tblHeader/>
          <w:jc w:val="center"/>
        </w:trPr>
        <w:tc>
          <w:tcPr>
            <w:tcW w:w="2381" w:type="dxa"/>
            <w:tcBorders>
              <w:top w:val="nil"/>
              <w:left w:val="nil"/>
              <w:bottom w:val="single" w:sz="4" w:space="0" w:color="auto"/>
              <w:right w:val="nil"/>
            </w:tcBorders>
            <w:shd w:val="clear" w:color="auto" w:fill="D8D8D8" w:themeFill="background1" w:themeFillShade="D8"/>
            <w:tcMar>
              <w:top w:w="90" w:type="dxa"/>
              <w:left w:w="110" w:type="dxa"/>
              <w:bottom w:w="90" w:type="dxa"/>
              <w:right w:w="110" w:type="dxa"/>
            </w:tcMar>
            <w:vAlign w:val="center"/>
          </w:tcPr>
          <w:p w14:paraId="5AE7AEEF" w14:textId="77777777" w:rsidR="005D5D3B" w:rsidRDefault="001F185F">
            <w:pPr>
              <w:spacing w:after="0" w:line="240" w:lineRule="auto"/>
            </w:pPr>
            <w:r>
              <w:rPr>
                <w:b/>
                <w:sz w:val="20"/>
              </w:rPr>
              <w:t>Dataset</w:t>
            </w:r>
          </w:p>
        </w:tc>
        <w:tc>
          <w:tcPr>
            <w:tcW w:w="1361" w:type="dxa"/>
            <w:tcBorders>
              <w:top w:val="nil"/>
              <w:left w:val="nil"/>
              <w:bottom w:val="single" w:sz="4" w:space="0" w:color="auto"/>
              <w:right w:val="nil"/>
            </w:tcBorders>
            <w:shd w:val="clear" w:color="auto" w:fill="D8D8D8" w:themeFill="background1" w:themeFillShade="D8"/>
            <w:tcMar>
              <w:top w:w="90" w:type="dxa"/>
              <w:left w:w="110" w:type="dxa"/>
              <w:bottom w:w="90" w:type="dxa"/>
              <w:right w:w="110" w:type="dxa"/>
            </w:tcMar>
            <w:vAlign w:val="center"/>
          </w:tcPr>
          <w:p w14:paraId="052EEC5B" w14:textId="77777777" w:rsidR="005D5D3B" w:rsidRDefault="001F185F">
            <w:pPr>
              <w:spacing w:after="0" w:line="240" w:lineRule="auto"/>
            </w:pPr>
            <w:r>
              <w:rPr>
                <w:b/>
                <w:sz w:val="20"/>
              </w:rPr>
              <w:t>Unit</w:t>
            </w:r>
          </w:p>
        </w:tc>
        <w:tc>
          <w:tcPr>
            <w:tcW w:w="1247" w:type="dxa"/>
            <w:tcBorders>
              <w:top w:val="nil"/>
              <w:left w:val="nil"/>
              <w:bottom w:val="single" w:sz="4" w:space="0" w:color="auto"/>
              <w:right w:val="nil"/>
            </w:tcBorders>
            <w:shd w:val="clear" w:color="auto" w:fill="D8D8D8" w:themeFill="background1" w:themeFillShade="D8"/>
            <w:tcMar>
              <w:top w:w="90" w:type="dxa"/>
              <w:left w:w="110" w:type="dxa"/>
              <w:bottom w:w="90" w:type="dxa"/>
              <w:right w:w="110" w:type="dxa"/>
            </w:tcMar>
            <w:vAlign w:val="center"/>
          </w:tcPr>
          <w:p w14:paraId="742E1741" w14:textId="77777777" w:rsidR="005D5D3B" w:rsidRDefault="001F185F">
            <w:pPr>
              <w:spacing w:after="0" w:line="240" w:lineRule="auto"/>
            </w:pPr>
            <w:r>
              <w:rPr>
                <w:b/>
                <w:sz w:val="20"/>
              </w:rPr>
              <w:t>Rows</w:t>
            </w:r>
          </w:p>
        </w:tc>
        <w:tc>
          <w:tcPr>
            <w:tcW w:w="4535" w:type="dxa"/>
            <w:tcBorders>
              <w:top w:val="nil"/>
              <w:left w:val="nil"/>
              <w:bottom w:val="single" w:sz="4" w:space="0" w:color="auto"/>
              <w:right w:val="nil"/>
            </w:tcBorders>
            <w:shd w:val="clear" w:color="auto" w:fill="D8D8D8" w:themeFill="background1" w:themeFillShade="D8"/>
            <w:tcMar>
              <w:top w:w="90" w:type="dxa"/>
              <w:left w:w="110" w:type="dxa"/>
              <w:bottom w:w="90" w:type="dxa"/>
              <w:right w:w="110" w:type="dxa"/>
            </w:tcMar>
            <w:vAlign w:val="center"/>
          </w:tcPr>
          <w:p w14:paraId="273EFB4C" w14:textId="77777777" w:rsidR="005D5D3B" w:rsidRDefault="001F185F">
            <w:pPr>
              <w:spacing w:after="0" w:line="240" w:lineRule="auto"/>
            </w:pPr>
            <w:r>
              <w:rPr>
                <w:b/>
                <w:sz w:val="20"/>
              </w:rPr>
              <w:t>Planned use</w:t>
            </w:r>
          </w:p>
        </w:tc>
      </w:tr>
      <w:tr w:rsidR="005D5D3B" w14:paraId="1031D653" w14:textId="77777777">
        <w:trPr>
          <w:cantSplit/>
          <w:jc w:val="center"/>
        </w:trPr>
        <w:tc>
          <w:tcPr>
            <w:tcW w:w="2381" w:type="dxa"/>
            <w:tcBorders>
              <w:top w:val="single" w:sz="4" w:space="0" w:color="auto"/>
              <w:left w:val="nil"/>
              <w:bottom w:val="nil"/>
              <w:right w:val="nil"/>
            </w:tcBorders>
            <w:tcMar>
              <w:top w:w="90" w:type="dxa"/>
              <w:left w:w="110" w:type="dxa"/>
              <w:bottom w:w="90" w:type="dxa"/>
              <w:right w:w="110" w:type="dxa"/>
            </w:tcMar>
            <w:vAlign w:val="center"/>
          </w:tcPr>
          <w:p w14:paraId="1C443CEC" w14:textId="77777777" w:rsidR="005D5D3B" w:rsidRDefault="001F185F">
            <w:pPr>
              <w:spacing w:after="0" w:line="240" w:lineRule="auto"/>
            </w:pPr>
            <w:r>
              <w:rPr>
                <w:sz w:val="20"/>
              </w:rPr>
              <w:t>Traffic Crashes Crashes</w:t>
            </w:r>
          </w:p>
        </w:tc>
        <w:tc>
          <w:tcPr>
            <w:tcW w:w="1361" w:type="dxa"/>
            <w:tcBorders>
              <w:top w:val="single" w:sz="4" w:space="0" w:color="auto"/>
              <w:left w:val="nil"/>
              <w:bottom w:val="nil"/>
              <w:right w:val="nil"/>
            </w:tcBorders>
            <w:tcMar>
              <w:top w:w="90" w:type="dxa"/>
              <w:left w:w="110" w:type="dxa"/>
              <w:bottom w:w="90" w:type="dxa"/>
              <w:right w:w="110" w:type="dxa"/>
            </w:tcMar>
            <w:vAlign w:val="center"/>
          </w:tcPr>
          <w:p w14:paraId="00E1F9B0" w14:textId="77777777" w:rsidR="005D5D3B" w:rsidRDefault="001F185F">
            <w:pPr>
              <w:spacing w:after="0" w:line="240" w:lineRule="auto"/>
            </w:pPr>
            <w:r>
              <w:rPr>
                <w:sz w:val="20"/>
              </w:rPr>
              <w:t>Crash</w:t>
            </w:r>
          </w:p>
        </w:tc>
        <w:tc>
          <w:tcPr>
            <w:tcW w:w="1247" w:type="dxa"/>
            <w:tcBorders>
              <w:top w:val="single" w:sz="4" w:space="0" w:color="auto"/>
              <w:left w:val="nil"/>
              <w:bottom w:val="nil"/>
              <w:right w:val="nil"/>
            </w:tcBorders>
            <w:tcMar>
              <w:top w:w="90" w:type="dxa"/>
              <w:left w:w="110" w:type="dxa"/>
              <w:bottom w:w="90" w:type="dxa"/>
              <w:right w:w="110" w:type="dxa"/>
            </w:tcMar>
            <w:vAlign w:val="center"/>
          </w:tcPr>
          <w:p w14:paraId="78348124" w14:textId="77777777" w:rsidR="005D5D3B" w:rsidRDefault="001F185F">
            <w:pPr>
              <w:spacing w:after="0" w:line="240" w:lineRule="auto"/>
            </w:pPr>
            <w:r>
              <w:rPr>
                <w:sz w:val="20"/>
              </w:rPr>
              <w:t>221175</w:t>
            </w:r>
          </w:p>
        </w:tc>
        <w:tc>
          <w:tcPr>
            <w:tcW w:w="4535" w:type="dxa"/>
            <w:tcBorders>
              <w:top w:val="single" w:sz="4" w:space="0" w:color="auto"/>
              <w:left w:val="nil"/>
              <w:bottom w:val="nil"/>
              <w:right w:val="nil"/>
            </w:tcBorders>
            <w:tcMar>
              <w:top w:w="90" w:type="dxa"/>
              <w:left w:w="110" w:type="dxa"/>
              <w:bottom w:w="90" w:type="dxa"/>
              <w:right w:w="110" w:type="dxa"/>
            </w:tcMar>
            <w:vAlign w:val="center"/>
          </w:tcPr>
          <w:p w14:paraId="114B48BB" w14:textId="77777777" w:rsidR="005D5D3B" w:rsidRDefault="001F185F">
            <w:pPr>
              <w:spacing w:after="0" w:line="240" w:lineRule="auto"/>
            </w:pPr>
            <w:r>
              <w:rPr>
                <w:sz w:val="20"/>
              </w:rPr>
              <w:t>Severity time environment and location</w:t>
            </w:r>
          </w:p>
        </w:tc>
      </w:tr>
      <w:tr w:rsidR="005D5D3B" w14:paraId="00521123" w14:textId="77777777">
        <w:trPr>
          <w:cantSplit/>
          <w:jc w:val="center"/>
        </w:trPr>
        <w:tc>
          <w:tcPr>
            <w:tcW w:w="2381" w:type="dxa"/>
            <w:tcBorders>
              <w:top w:val="nil"/>
              <w:left w:val="nil"/>
              <w:bottom w:val="nil"/>
              <w:right w:val="nil"/>
            </w:tcBorders>
            <w:tcMar>
              <w:top w:w="90" w:type="dxa"/>
              <w:left w:w="110" w:type="dxa"/>
              <w:bottom w:w="90" w:type="dxa"/>
              <w:right w:w="110" w:type="dxa"/>
            </w:tcMar>
            <w:vAlign w:val="center"/>
          </w:tcPr>
          <w:p w14:paraId="62F7DDF4" w14:textId="77777777" w:rsidR="005D5D3B" w:rsidRDefault="001F185F">
            <w:pPr>
              <w:spacing w:after="0" w:line="240" w:lineRule="auto"/>
            </w:pPr>
            <w:r>
              <w:rPr>
                <w:sz w:val="20"/>
              </w:rPr>
              <w:t>Traffic Crashes Vehicles</w:t>
            </w:r>
          </w:p>
        </w:tc>
        <w:tc>
          <w:tcPr>
            <w:tcW w:w="1361" w:type="dxa"/>
            <w:tcBorders>
              <w:top w:val="nil"/>
              <w:left w:val="nil"/>
              <w:bottom w:val="nil"/>
              <w:right w:val="nil"/>
            </w:tcBorders>
            <w:tcMar>
              <w:top w:w="90" w:type="dxa"/>
              <w:left w:w="110" w:type="dxa"/>
              <w:bottom w:w="90" w:type="dxa"/>
              <w:right w:w="110" w:type="dxa"/>
            </w:tcMar>
            <w:vAlign w:val="center"/>
          </w:tcPr>
          <w:p w14:paraId="5A0AD57F" w14:textId="77777777" w:rsidR="005D5D3B" w:rsidRDefault="001F185F">
            <w:pPr>
              <w:spacing w:after="0" w:line="240" w:lineRule="auto"/>
            </w:pPr>
            <w:r>
              <w:rPr>
                <w:sz w:val="20"/>
              </w:rPr>
              <w:t>Vehicle unit</w:t>
            </w:r>
          </w:p>
        </w:tc>
        <w:tc>
          <w:tcPr>
            <w:tcW w:w="1247" w:type="dxa"/>
            <w:tcBorders>
              <w:top w:val="nil"/>
              <w:left w:val="nil"/>
              <w:bottom w:val="nil"/>
              <w:right w:val="nil"/>
            </w:tcBorders>
            <w:tcMar>
              <w:top w:w="90" w:type="dxa"/>
              <w:left w:w="110" w:type="dxa"/>
              <w:bottom w:w="90" w:type="dxa"/>
              <w:right w:w="110" w:type="dxa"/>
            </w:tcMar>
            <w:vAlign w:val="center"/>
          </w:tcPr>
          <w:p w14:paraId="6CAD4CA4" w14:textId="77777777" w:rsidR="005D5D3B" w:rsidRDefault="001F185F">
            <w:pPr>
              <w:spacing w:after="0" w:line="240" w:lineRule="auto"/>
            </w:pPr>
            <w:r>
              <w:rPr>
                <w:sz w:val="20"/>
              </w:rPr>
              <w:t>450185</w:t>
            </w:r>
          </w:p>
        </w:tc>
        <w:tc>
          <w:tcPr>
            <w:tcW w:w="4535" w:type="dxa"/>
            <w:tcBorders>
              <w:top w:val="nil"/>
              <w:left w:val="nil"/>
              <w:bottom w:val="nil"/>
              <w:right w:val="nil"/>
            </w:tcBorders>
            <w:tcMar>
              <w:top w:w="90" w:type="dxa"/>
              <w:left w:w="110" w:type="dxa"/>
              <w:bottom w:w="90" w:type="dxa"/>
              <w:right w:w="110" w:type="dxa"/>
            </w:tcMar>
            <w:vAlign w:val="center"/>
          </w:tcPr>
          <w:p w14:paraId="4F6211CF" w14:textId="77777777" w:rsidR="005D5D3B" w:rsidRDefault="001F185F">
            <w:pPr>
              <w:spacing w:after="0" w:line="240" w:lineRule="auto"/>
            </w:pPr>
            <w:r>
              <w:rPr>
                <w:sz w:val="20"/>
              </w:rPr>
              <w:t>Road user involvement</w:t>
            </w:r>
          </w:p>
        </w:tc>
      </w:tr>
      <w:tr w:rsidR="005D5D3B" w14:paraId="12EDA2E9" w14:textId="77777777">
        <w:trPr>
          <w:cantSplit/>
          <w:jc w:val="center"/>
        </w:trPr>
        <w:tc>
          <w:tcPr>
            <w:tcW w:w="2381" w:type="dxa"/>
            <w:tcBorders>
              <w:top w:val="nil"/>
              <w:left w:val="nil"/>
              <w:bottom w:val="nil"/>
              <w:right w:val="nil"/>
            </w:tcBorders>
            <w:tcMar>
              <w:top w:w="90" w:type="dxa"/>
              <w:left w:w="110" w:type="dxa"/>
              <w:bottom w:w="90" w:type="dxa"/>
              <w:right w:w="110" w:type="dxa"/>
            </w:tcMar>
            <w:vAlign w:val="center"/>
          </w:tcPr>
          <w:p w14:paraId="67682482" w14:textId="77777777" w:rsidR="005D5D3B" w:rsidRDefault="001F185F">
            <w:pPr>
              <w:spacing w:after="0" w:line="240" w:lineRule="auto"/>
            </w:pPr>
            <w:r>
              <w:rPr>
                <w:sz w:val="20"/>
              </w:rPr>
              <w:t>Traffic Crashes People</w:t>
            </w:r>
          </w:p>
        </w:tc>
        <w:tc>
          <w:tcPr>
            <w:tcW w:w="1361" w:type="dxa"/>
            <w:tcBorders>
              <w:top w:val="nil"/>
              <w:left w:val="nil"/>
              <w:bottom w:val="nil"/>
              <w:right w:val="nil"/>
            </w:tcBorders>
            <w:tcMar>
              <w:top w:w="90" w:type="dxa"/>
              <w:left w:w="110" w:type="dxa"/>
              <w:bottom w:w="90" w:type="dxa"/>
              <w:right w:w="110" w:type="dxa"/>
            </w:tcMar>
            <w:vAlign w:val="center"/>
          </w:tcPr>
          <w:p w14:paraId="214D834B" w14:textId="77777777" w:rsidR="005D5D3B" w:rsidRDefault="001F185F">
            <w:pPr>
              <w:spacing w:after="0" w:line="240" w:lineRule="auto"/>
            </w:pPr>
            <w:r>
              <w:rPr>
                <w:sz w:val="20"/>
              </w:rPr>
              <w:t>Person</w:t>
            </w:r>
          </w:p>
        </w:tc>
        <w:tc>
          <w:tcPr>
            <w:tcW w:w="1247" w:type="dxa"/>
            <w:tcBorders>
              <w:top w:val="nil"/>
              <w:left w:val="nil"/>
              <w:bottom w:val="nil"/>
              <w:right w:val="nil"/>
            </w:tcBorders>
            <w:tcMar>
              <w:top w:w="90" w:type="dxa"/>
              <w:left w:w="110" w:type="dxa"/>
              <w:bottom w:w="90" w:type="dxa"/>
              <w:right w:w="110" w:type="dxa"/>
            </w:tcMar>
            <w:vAlign w:val="center"/>
          </w:tcPr>
          <w:p w14:paraId="35B2A3F9" w14:textId="77777777" w:rsidR="005D5D3B" w:rsidRDefault="001F185F">
            <w:pPr>
              <w:spacing w:after="0" w:line="240" w:lineRule="auto"/>
            </w:pPr>
            <w:r>
              <w:rPr>
                <w:sz w:val="20"/>
              </w:rPr>
              <w:t>485110</w:t>
            </w:r>
          </w:p>
        </w:tc>
        <w:tc>
          <w:tcPr>
            <w:tcW w:w="4535" w:type="dxa"/>
            <w:tcBorders>
              <w:top w:val="nil"/>
              <w:left w:val="nil"/>
              <w:bottom w:val="nil"/>
              <w:right w:val="nil"/>
            </w:tcBorders>
            <w:tcMar>
              <w:top w:w="90" w:type="dxa"/>
              <w:left w:w="110" w:type="dxa"/>
              <w:bottom w:w="90" w:type="dxa"/>
              <w:right w:w="110" w:type="dxa"/>
            </w:tcMar>
            <w:vAlign w:val="center"/>
          </w:tcPr>
          <w:p w14:paraId="21494520" w14:textId="77777777" w:rsidR="005D5D3B" w:rsidRDefault="001F185F">
            <w:pPr>
              <w:spacing w:after="0" w:line="240" w:lineRule="auto"/>
            </w:pPr>
            <w:r>
              <w:rPr>
                <w:sz w:val="20"/>
              </w:rPr>
              <w:t>Age and person injury</w:t>
            </w:r>
          </w:p>
        </w:tc>
      </w:tr>
    </w:tbl>
    <w:p w14:paraId="418F86A8" w14:textId="77777777" w:rsidR="005D5D3B" w:rsidRDefault="001F185F">
      <w:pPr>
        <w:spacing w:before="80"/>
      </w:pPr>
      <w:r>
        <w:rPr>
          <w:b/>
          <w:sz w:val="18"/>
        </w:rPr>
        <w:t xml:space="preserve">Official links </w:t>
      </w:r>
      <w:r>
        <w:rPr>
          <w:b/>
          <w:color w:val="auto"/>
          <w:sz w:val="18"/>
        </w:rPr>
        <w:t xml:space="preserve"> </w:t>
      </w:r>
      <w:hyperlink r:id="rId8">
        <w:r w:rsidRPr="00E248AF">
          <w:rPr>
            <w:rStyle w:val="aff5"/>
            <w:i w:val="0"/>
            <w:iCs w:val="0"/>
          </w:rPr>
          <w:t>Crashes</w:t>
        </w:r>
      </w:hyperlink>
      <w:r w:rsidRPr="00E248AF">
        <w:rPr>
          <w:rStyle w:val="aff5"/>
          <w:i w:val="0"/>
          <w:iCs w:val="0"/>
        </w:rPr>
        <w:t xml:space="preserve">   </w:t>
      </w:r>
      <w:hyperlink r:id="rId9">
        <w:r w:rsidRPr="00E248AF">
          <w:rPr>
            <w:rStyle w:val="aff5"/>
            <w:i w:val="0"/>
            <w:iCs w:val="0"/>
          </w:rPr>
          <w:t>Vehicles</w:t>
        </w:r>
      </w:hyperlink>
      <w:r w:rsidRPr="00E248AF">
        <w:rPr>
          <w:rStyle w:val="aff5"/>
          <w:i w:val="0"/>
          <w:iCs w:val="0"/>
        </w:rPr>
        <w:t xml:space="preserve">   </w:t>
      </w:r>
      <w:hyperlink r:id="rId10">
        <w:r w:rsidRPr="00E248AF">
          <w:rPr>
            <w:rStyle w:val="aff5"/>
            <w:i w:val="0"/>
            <w:iCs w:val="0"/>
          </w:rPr>
          <w:t>People</w:t>
        </w:r>
      </w:hyperlink>
    </w:p>
    <w:p w14:paraId="3A2DB5D8" w14:textId="77777777" w:rsidR="005D5D3B" w:rsidRDefault="001F185F">
      <w:pPr>
        <w:spacing w:after="40"/>
        <w:jc w:val="both"/>
      </w:pPr>
      <w:r>
        <w:t>Preliminary validation found 221175 unique crash identifiers and 466 records without a usable severity category. All retained vehicle and person records refer to crash identifiers in the crash table. These checks confirm that the proposed analysis is feasible with the existing public data and that no new source is required.</w:t>
      </w:r>
    </w:p>
    <w:p w14:paraId="06A5FF02" w14:textId="77777777" w:rsidR="005D5D3B" w:rsidRDefault="005D5D3B">
      <w:pPr>
        <w:rPr>
          <w:b/>
          <w:sz w:val="28"/>
        </w:rPr>
      </w:pPr>
    </w:p>
    <w:p w14:paraId="2934938B" w14:textId="77777777" w:rsidR="005D5D3B" w:rsidRDefault="001F185F">
      <w:r>
        <w:rPr>
          <w:b/>
          <w:sz w:val="28"/>
        </w:rPr>
        <w:t>3 Project Tasks</w:t>
      </w:r>
    </w:p>
    <w:p w14:paraId="610D0E97" w14:textId="77777777" w:rsidR="005D5D3B" w:rsidRDefault="001F185F">
      <w:pPr>
        <w:spacing w:after="120"/>
        <w:jc w:val="both"/>
      </w:pPr>
      <w:r>
        <w:t>The tasks follow the dependency order of the notebook. Data definitions and validation must be completed before the pair calculates rates or prepares visualizations.</w:t>
      </w:r>
    </w:p>
    <w:p w14:paraId="4CF5A18E" w14:textId="2264AA2B" w:rsidR="005D5D3B" w:rsidRDefault="001F185F" w:rsidP="00E248AF">
      <w:pPr>
        <w:pStyle w:val="aff1"/>
        <w:numPr>
          <w:ilvl w:val="0"/>
          <w:numId w:val="7"/>
        </w:numPr>
        <w:spacing w:line="252" w:lineRule="auto"/>
      </w:pPr>
      <w:r w:rsidRPr="00E248AF">
        <w:rPr>
          <w:b/>
          <w:sz w:val="22"/>
        </w:rPr>
        <w:t xml:space="preserve">Define the measures  </w:t>
      </w:r>
      <w:r w:rsidRPr="00E248AF">
        <w:rPr>
          <w:sz w:val="22"/>
        </w:rPr>
        <w:t>Fix the study period, define a severe crash and a severe person injury, and state the unit used by every calculation. The output will be a short definition list used consistently in the notebook and report.</w:t>
      </w:r>
    </w:p>
    <w:p w14:paraId="0643913E" w14:textId="2237B834" w:rsidR="005D5D3B" w:rsidRDefault="001F185F" w:rsidP="00E248AF">
      <w:pPr>
        <w:pStyle w:val="aff1"/>
        <w:numPr>
          <w:ilvl w:val="0"/>
          <w:numId w:val="7"/>
        </w:numPr>
        <w:spacing w:line="252" w:lineRule="auto"/>
      </w:pPr>
      <w:r w:rsidRPr="00E248AF">
        <w:rPr>
          <w:b/>
          <w:sz w:val="22"/>
        </w:rPr>
        <w:t xml:space="preserve">Audit the source tables  </w:t>
      </w:r>
      <w:r w:rsidRPr="00E248AF">
        <w:rPr>
          <w:sz w:val="22"/>
        </w:rPr>
        <w:t>Check row counts, unique crash identifiers, date coverage, missing severity and coordinates, and the coverage of crash identifiers in the supporting tables. The notebook will display the audit counts and assertions before analysis begins.</w:t>
      </w:r>
    </w:p>
    <w:p w14:paraId="6927A407" w14:textId="782B1DAE" w:rsidR="005D5D3B" w:rsidRDefault="001F185F" w:rsidP="00E248AF">
      <w:pPr>
        <w:pStyle w:val="aff1"/>
        <w:numPr>
          <w:ilvl w:val="0"/>
          <w:numId w:val="7"/>
        </w:numPr>
        <w:spacing w:line="252" w:lineRule="auto"/>
      </w:pPr>
      <w:r w:rsidRPr="00E248AF">
        <w:rPr>
          <w:b/>
          <w:sz w:val="22"/>
        </w:rPr>
        <w:t xml:space="preserve">Prepare analysis variables  </w:t>
      </w:r>
      <w:r w:rsidRPr="00E248AF">
        <w:rPr>
          <w:sz w:val="22"/>
        </w:rPr>
        <w:t>Create month, weekday, hour, grouped lighting and weather variables, age groups, and binary severity indicators while keeping unknown severity as missing. Each derived field will have a visible category or range check.</w:t>
      </w:r>
    </w:p>
    <w:p w14:paraId="30CC9CB3" w14:textId="48831E74" w:rsidR="005D5D3B" w:rsidRDefault="001F185F" w:rsidP="00E248AF">
      <w:pPr>
        <w:pStyle w:val="aff1"/>
        <w:numPr>
          <w:ilvl w:val="0"/>
          <w:numId w:val="7"/>
        </w:numPr>
        <w:spacing w:line="252" w:lineRule="auto"/>
      </w:pPr>
      <w:r w:rsidRPr="00E248AF">
        <w:rPr>
          <w:b/>
          <w:sz w:val="22"/>
        </w:rPr>
        <w:t xml:space="preserve">Integrate tables safely  </w:t>
      </w:r>
      <w:r w:rsidRPr="00E248AF">
        <w:rPr>
          <w:sz w:val="22"/>
        </w:rPr>
        <w:t>Join crash severity separately to Vehicles and People with many to one validation. Vehicles will not be joined directly to People because both contain repeated crash identifiers. The output will be two analysis tables that preserve their original record levels.</w:t>
      </w:r>
    </w:p>
    <w:p w14:paraId="34A4580B" w14:textId="36BC63FC" w:rsidR="005D5D3B" w:rsidRDefault="001F185F" w:rsidP="00E248AF">
      <w:pPr>
        <w:pStyle w:val="aff1"/>
        <w:numPr>
          <w:ilvl w:val="0"/>
          <w:numId w:val="7"/>
        </w:numPr>
        <w:spacing w:line="252" w:lineRule="auto"/>
      </w:pPr>
      <w:r w:rsidRPr="00E248AF">
        <w:rPr>
          <w:b/>
          <w:sz w:val="22"/>
        </w:rPr>
        <w:t xml:space="preserve">Calculate comparable summaries  </w:t>
      </w:r>
      <w:r w:rsidRPr="00E248AF">
        <w:rPr>
          <w:sz w:val="22"/>
        </w:rPr>
        <w:t>Report counts and rates for time, environment, road users, age groups, and person types. Weekday hour cells below 100 crashes and lighting weather cells below 200 crashes will be suppressed, and every rate will retain its denominator.</w:t>
      </w:r>
    </w:p>
    <w:p w14:paraId="1FD26FBF" w14:textId="0CE23FCA" w:rsidR="005D5D3B" w:rsidRDefault="001F185F" w:rsidP="00E248AF">
      <w:pPr>
        <w:pStyle w:val="aff1"/>
        <w:numPr>
          <w:ilvl w:val="0"/>
          <w:numId w:val="7"/>
        </w:numPr>
        <w:spacing w:line="252" w:lineRule="auto"/>
      </w:pPr>
      <w:r w:rsidRPr="00E248AF">
        <w:rPr>
          <w:b/>
          <w:sz w:val="22"/>
        </w:rPr>
        <w:t xml:space="preserve">Create the visual evidence  </w:t>
      </w:r>
      <w:r w:rsidRPr="00E248AF">
        <w:rPr>
          <w:sz w:val="22"/>
        </w:rPr>
        <w:t>Produce monthly line plots, two dimensional heatmaps, numeric box plots, interactive road user bars, person level bars, and a Folium density map using the supplied CARTO Voyager tile URL. Titles, axes, units, thresholds, and hover values will match the supporting tables.</w:t>
      </w:r>
    </w:p>
    <w:p w14:paraId="6715AC61" w14:textId="4A1F84E4" w:rsidR="005D5D3B" w:rsidRDefault="001F185F" w:rsidP="00E248AF">
      <w:pPr>
        <w:pStyle w:val="aff1"/>
        <w:numPr>
          <w:ilvl w:val="0"/>
          <w:numId w:val="7"/>
        </w:numPr>
        <w:spacing w:line="252" w:lineRule="auto"/>
      </w:pPr>
      <w:r w:rsidRPr="00E248AF">
        <w:rPr>
          <w:b/>
          <w:sz w:val="22"/>
        </w:rPr>
        <w:t xml:space="preserve">Interpret and package the work  </w:t>
      </w:r>
      <w:r w:rsidRPr="00E248AF">
        <w:rPr>
          <w:sz w:val="22"/>
        </w:rPr>
        <w:t>Connect each visual to the research question and place limitations next to the relevant claim. The pair will run the notebook from top to bottom, compare the written values with the executed outputs, and prepare the notebook and report as the final submission package.</w:t>
      </w:r>
    </w:p>
    <w:p w14:paraId="460726AE" w14:textId="77777777" w:rsidR="00E248AF" w:rsidRDefault="00E248AF">
      <w:pPr>
        <w:spacing w:after="0" w:line="240" w:lineRule="auto"/>
        <w:rPr>
          <w:b/>
          <w:sz w:val="28"/>
        </w:rPr>
      </w:pPr>
      <w:r>
        <w:rPr>
          <w:b/>
          <w:sz w:val="28"/>
        </w:rPr>
        <w:br w:type="page"/>
      </w:r>
    </w:p>
    <w:p w14:paraId="5661958E" w14:textId="30519D2A" w:rsidR="005D5D3B" w:rsidRDefault="001F185F">
      <w:r>
        <w:rPr>
          <w:b/>
          <w:sz w:val="28"/>
        </w:rPr>
        <w:lastRenderedPageBreak/>
        <w:t>4 Project Criteria for Success</w:t>
      </w:r>
    </w:p>
    <w:p w14:paraId="78B348B7" w14:textId="77777777" w:rsidR="005D5D3B" w:rsidRDefault="001F185F">
      <w:pPr>
        <w:spacing w:after="100"/>
        <w:jc w:val="both"/>
      </w:pPr>
      <w:r>
        <w:t>The finished work will be considered successful only when every row satisfies both the stated measure and the required evidence. The pair will apply this checklist after the complete notebook run and again before submission. A result will not pass if it lacks a denominator, uses an unstable small group, or cannot be traced to an executed cell.</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984"/>
        <w:gridCol w:w="3402"/>
        <w:gridCol w:w="4139"/>
      </w:tblGrid>
      <w:tr w:rsidR="005D5D3B" w14:paraId="0FDAE377" w14:textId="77777777">
        <w:trPr>
          <w:cantSplit/>
          <w:tblHeader/>
          <w:jc w:val="center"/>
        </w:trPr>
        <w:tc>
          <w:tcPr>
            <w:tcW w:w="1984" w:type="dxa"/>
            <w:tcBorders>
              <w:top w:val="nil"/>
              <w:left w:val="nil"/>
              <w:bottom w:val="single" w:sz="4" w:space="0" w:color="auto"/>
              <w:right w:val="nil"/>
            </w:tcBorders>
            <w:shd w:val="clear" w:color="auto" w:fill="D8D8D8" w:themeFill="background1" w:themeFillShade="D8"/>
            <w:tcMar>
              <w:top w:w="90" w:type="dxa"/>
              <w:left w:w="110" w:type="dxa"/>
              <w:bottom w:w="90" w:type="dxa"/>
              <w:right w:w="110" w:type="dxa"/>
            </w:tcMar>
            <w:vAlign w:val="center"/>
          </w:tcPr>
          <w:p w14:paraId="10F99669" w14:textId="77777777" w:rsidR="005D5D3B" w:rsidRDefault="001F185F">
            <w:pPr>
              <w:spacing w:after="0" w:line="240" w:lineRule="auto"/>
            </w:pPr>
            <w:r>
              <w:rPr>
                <w:b/>
                <w:sz w:val="19"/>
              </w:rPr>
              <w:t>Criterion</w:t>
            </w:r>
          </w:p>
        </w:tc>
        <w:tc>
          <w:tcPr>
            <w:tcW w:w="3402" w:type="dxa"/>
            <w:tcBorders>
              <w:top w:val="nil"/>
              <w:left w:val="nil"/>
              <w:bottom w:val="single" w:sz="4" w:space="0" w:color="auto"/>
              <w:right w:val="nil"/>
            </w:tcBorders>
            <w:shd w:val="clear" w:color="auto" w:fill="D8D8D8" w:themeFill="background1" w:themeFillShade="D8"/>
            <w:tcMar>
              <w:top w:w="90" w:type="dxa"/>
              <w:left w:w="110" w:type="dxa"/>
              <w:bottom w:w="90" w:type="dxa"/>
              <w:right w:w="110" w:type="dxa"/>
            </w:tcMar>
            <w:vAlign w:val="center"/>
          </w:tcPr>
          <w:p w14:paraId="520BEC6C" w14:textId="77777777" w:rsidR="005D5D3B" w:rsidRDefault="001F185F">
            <w:pPr>
              <w:spacing w:after="0" w:line="240" w:lineRule="auto"/>
            </w:pPr>
            <w:r>
              <w:rPr>
                <w:b/>
                <w:sz w:val="19"/>
              </w:rPr>
              <w:t>Measure</w:t>
            </w:r>
          </w:p>
        </w:tc>
        <w:tc>
          <w:tcPr>
            <w:tcW w:w="4139" w:type="dxa"/>
            <w:tcBorders>
              <w:top w:val="nil"/>
              <w:left w:val="nil"/>
              <w:bottom w:val="single" w:sz="4" w:space="0" w:color="auto"/>
              <w:right w:val="nil"/>
            </w:tcBorders>
            <w:shd w:val="clear" w:color="auto" w:fill="D8D8D8" w:themeFill="background1" w:themeFillShade="D8"/>
            <w:tcMar>
              <w:top w:w="90" w:type="dxa"/>
              <w:left w:w="110" w:type="dxa"/>
              <w:bottom w:w="90" w:type="dxa"/>
              <w:right w:w="110" w:type="dxa"/>
            </w:tcMar>
            <w:vAlign w:val="center"/>
          </w:tcPr>
          <w:p w14:paraId="2E79C081" w14:textId="77777777" w:rsidR="005D5D3B" w:rsidRDefault="001F185F">
            <w:pPr>
              <w:spacing w:after="0" w:line="240" w:lineRule="auto"/>
            </w:pPr>
            <w:r>
              <w:rPr>
                <w:b/>
                <w:sz w:val="19"/>
              </w:rPr>
              <w:t>Required evidence</w:t>
            </w:r>
          </w:p>
        </w:tc>
      </w:tr>
      <w:tr w:rsidR="005D5D3B" w14:paraId="565D6A4D" w14:textId="77777777">
        <w:trPr>
          <w:cantSplit/>
          <w:jc w:val="center"/>
        </w:trPr>
        <w:tc>
          <w:tcPr>
            <w:tcW w:w="1984" w:type="dxa"/>
            <w:tcBorders>
              <w:top w:val="single" w:sz="4" w:space="0" w:color="auto"/>
              <w:left w:val="nil"/>
              <w:bottom w:val="nil"/>
              <w:right w:val="nil"/>
            </w:tcBorders>
            <w:tcMar>
              <w:top w:w="90" w:type="dxa"/>
              <w:left w:w="110" w:type="dxa"/>
              <w:bottom w:w="90" w:type="dxa"/>
              <w:right w:w="110" w:type="dxa"/>
            </w:tcMar>
            <w:vAlign w:val="center"/>
          </w:tcPr>
          <w:p w14:paraId="5B551476" w14:textId="77777777" w:rsidR="005D5D3B" w:rsidRDefault="001F185F">
            <w:pPr>
              <w:spacing w:after="0" w:line="240" w:lineRule="auto"/>
            </w:pPr>
            <w:r>
              <w:rPr>
                <w:sz w:val="19"/>
              </w:rPr>
              <w:t>Authentic data</w:t>
            </w:r>
          </w:p>
        </w:tc>
        <w:tc>
          <w:tcPr>
            <w:tcW w:w="3402" w:type="dxa"/>
            <w:tcBorders>
              <w:top w:val="single" w:sz="4" w:space="0" w:color="auto"/>
              <w:left w:val="nil"/>
              <w:bottom w:val="nil"/>
              <w:right w:val="nil"/>
            </w:tcBorders>
            <w:tcMar>
              <w:top w:w="90" w:type="dxa"/>
              <w:left w:w="110" w:type="dxa"/>
              <w:bottom w:w="90" w:type="dxa"/>
              <w:right w:w="110" w:type="dxa"/>
            </w:tcMar>
            <w:vAlign w:val="center"/>
          </w:tcPr>
          <w:p w14:paraId="69FED09A" w14:textId="77777777" w:rsidR="005D5D3B" w:rsidRDefault="001F185F">
            <w:pPr>
              <w:spacing w:after="0" w:line="240" w:lineRule="auto"/>
            </w:pPr>
            <w:r>
              <w:rPr>
                <w:sz w:val="19"/>
              </w:rPr>
              <w:t>Three accessible official datasets with source URLs</w:t>
            </w:r>
          </w:p>
        </w:tc>
        <w:tc>
          <w:tcPr>
            <w:tcW w:w="4139" w:type="dxa"/>
            <w:tcBorders>
              <w:top w:val="single" w:sz="4" w:space="0" w:color="auto"/>
              <w:left w:val="nil"/>
              <w:bottom w:val="nil"/>
              <w:right w:val="nil"/>
            </w:tcBorders>
            <w:tcMar>
              <w:top w:w="90" w:type="dxa"/>
              <w:left w:w="110" w:type="dxa"/>
              <w:bottom w:w="90" w:type="dxa"/>
              <w:right w:w="110" w:type="dxa"/>
            </w:tcMar>
            <w:vAlign w:val="center"/>
          </w:tcPr>
          <w:p w14:paraId="6F9586B3" w14:textId="77777777" w:rsidR="005D5D3B" w:rsidRDefault="001F185F">
            <w:pPr>
              <w:spacing w:after="0" w:line="240" w:lineRule="auto"/>
            </w:pPr>
            <w:r>
              <w:rPr>
                <w:sz w:val="19"/>
              </w:rPr>
              <w:t>City of Chicago links for Crashes, Vehicles, and People</w:t>
            </w:r>
          </w:p>
        </w:tc>
      </w:tr>
      <w:tr w:rsidR="005D5D3B" w14:paraId="25946E3C" w14:textId="77777777">
        <w:trPr>
          <w:cantSplit/>
          <w:jc w:val="center"/>
        </w:trPr>
        <w:tc>
          <w:tcPr>
            <w:tcW w:w="1984" w:type="dxa"/>
            <w:tcBorders>
              <w:top w:val="nil"/>
              <w:left w:val="nil"/>
              <w:bottom w:val="nil"/>
              <w:right w:val="nil"/>
            </w:tcBorders>
            <w:tcMar>
              <w:top w:w="90" w:type="dxa"/>
              <w:left w:w="110" w:type="dxa"/>
              <w:bottom w:w="90" w:type="dxa"/>
              <w:right w:w="110" w:type="dxa"/>
            </w:tcMar>
            <w:vAlign w:val="center"/>
          </w:tcPr>
          <w:p w14:paraId="58C3EDC1" w14:textId="77777777" w:rsidR="005D5D3B" w:rsidRDefault="001F185F">
            <w:pPr>
              <w:spacing w:after="0" w:line="240" w:lineRule="auto"/>
            </w:pPr>
            <w:r>
              <w:rPr>
                <w:sz w:val="19"/>
              </w:rPr>
              <w:t>Reproducibility</w:t>
            </w:r>
          </w:p>
        </w:tc>
        <w:tc>
          <w:tcPr>
            <w:tcW w:w="3402" w:type="dxa"/>
            <w:tcBorders>
              <w:top w:val="nil"/>
              <w:left w:val="nil"/>
              <w:bottom w:val="nil"/>
              <w:right w:val="nil"/>
            </w:tcBorders>
            <w:tcMar>
              <w:top w:w="90" w:type="dxa"/>
              <w:left w:w="110" w:type="dxa"/>
              <w:bottom w:w="90" w:type="dxa"/>
              <w:right w:w="110" w:type="dxa"/>
            </w:tcMar>
            <w:vAlign w:val="center"/>
          </w:tcPr>
          <w:p w14:paraId="6F84E086" w14:textId="77777777" w:rsidR="005D5D3B" w:rsidRDefault="001F185F">
            <w:pPr>
              <w:spacing w:after="0" w:line="240" w:lineRule="auto"/>
            </w:pPr>
            <w:r>
              <w:rPr>
                <w:sz w:val="19"/>
              </w:rPr>
              <w:t>All 13 numbered code cells run from top to bottom without error</w:t>
            </w:r>
          </w:p>
        </w:tc>
        <w:tc>
          <w:tcPr>
            <w:tcW w:w="4139" w:type="dxa"/>
            <w:tcBorders>
              <w:top w:val="nil"/>
              <w:left w:val="nil"/>
              <w:bottom w:val="nil"/>
              <w:right w:val="nil"/>
            </w:tcBorders>
            <w:tcMar>
              <w:top w:w="90" w:type="dxa"/>
              <w:left w:w="110" w:type="dxa"/>
              <w:bottom w:w="90" w:type="dxa"/>
              <w:right w:w="110" w:type="dxa"/>
            </w:tcMar>
            <w:vAlign w:val="center"/>
          </w:tcPr>
          <w:p w14:paraId="57A66598" w14:textId="77777777" w:rsidR="005D5D3B" w:rsidRDefault="001F185F">
            <w:pPr>
              <w:spacing w:after="0" w:line="240" w:lineRule="auto"/>
            </w:pPr>
            <w:r>
              <w:rPr>
                <w:sz w:val="19"/>
              </w:rPr>
              <w:t>Executed notebook with saved outputs</w:t>
            </w:r>
          </w:p>
        </w:tc>
      </w:tr>
      <w:tr w:rsidR="005D5D3B" w14:paraId="690BA8AF" w14:textId="77777777">
        <w:trPr>
          <w:cantSplit/>
          <w:jc w:val="center"/>
        </w:trPr>
        <w:tc>
          <w:tcPr>
            <w:tcW w:w="1984" w:type="dxa"/>
            <w:tcBorders>
              <w:top w:val="nil"/>
              <w:left w:val="nil"/>
              <w:bottom w:val="nil"/>
              <w:right w:val="nil"/>
            </w:tcBorders>
            <w:tcMar>
              <w:top w:w="90" w:type="dxa"/>
              <w:left w:w="110" w:type="dxa"/>
              <w:bottom w:w="90" w:type="dxa"/>
              <w:right w:w="110" w:type="dxa"/>
            </w:tcMar>
            <w:vAlign w:val="center"/>
          </w:tcPr>
          <w:p w14:paraId="4A55AA7F" w14:textId="77777777" w:rsidR="005D5D3B" w:rsidRDefault="001F185F">
            <w:pPr>
              <w:spacing w:after="0" w:line="240" w:lineRule="auto"/>
            </w:pPr>
            <w:r>
              <w:rPr>
                <w:sz w:val="19"/>
              </w:rPr>
              <w:t>Data integrity</w:t>
            </w:r>
          </w:p>
        </w:tc>
        <w:tc>
          <w:tcPr>
            <w:tcW w:w="3402" w:type="dxa"/>
            <w:tcBorders>
              <w:top w:val="nil"/>
              <w:left w:val="nil"/>
              <w:bottom w:val="nil"/>
              <w:right w:val="nil"/>
            </w:tcBorders>
            <w:tcMar>
              <w:top w:w="90" w:type="dxa"/>
              <w:left w:w="110" w:type="dxa"/>
              <w:bottom w:w="90" w:type="dxa"/>
              <w:right w:w="110" w:type="dxa"/>
            </w:tcMar>
            <w:vAlign w:val="center"/>
          </w:tcPr>
          <w:p w14:paraId="537A948A" w14:textId="77777777" w:rsidR="005D5D3B" w:rsidRDefault="001F185F">
            <w:pPr>
              <w:spacing w:after="0" w:line="240" w:lineRule="auto"/>
            </w:pPr>
            <w:r>
              <w:rPr>
                <w:sz w:val="19"/>
              </w:rPr>
              <w:t>221175 unique crash identifiers and validated many to one joins</w:t>
            </w:r>
          </w:p>
        </w:tc>
        <w:tc>
          <w:tcPr>
            <w:tcW w:w="4139" w:type="dxa"/>
            <w:tcBorders>
              <w:top w:val="nil"/>
              <w:left w:val="nil"/>
              <w:bottom w:val="nil"/>
              <w:right w:val="nil"/>
            </w:tcBorders>
            <w:tcMar>
              <w:top w:w="90" w:type="dxa"/>
              <w:left w:w="110" w:type="dxa"/>
              <w:bottom w:w="90" w:type="dxa"/>
              <w:right w:w="110" w:type="dxa"/>
            </w:tcMar>
            <w:vAlign w:val="center"/>
          </w:tcPr>
          <w:p w14:paraId="20A15A23" w14:textId="77777777" w:rsidR="005D5D3B" w:rsidRDefault="001F185F">
            <w:pPr>
              <w:spacing w:after="0" w:line="240" w:lineRule="auto"/>
            </w:pPr>
            <w:r>
              <w:rPr>
                <w:sz w:val="19"/>
              </w:rPr>
              <w:t>Row count, identifier, and merge assertions</w:t>
            </w:r>
          </w:p>
        </w:tc>
      </w:tr>
      <w:tr w:rsidR="005D5D3B" w14:paraId="563A6BB6" w14:textId="77777777">
        <w:trPr>
          <w:cantSplit/>
          <w:jc w:val="center"/>
        </w:trPr>
        <w:tc>
          <w:tcPr>
            <w:tcW w:w="1984" w:type="dxa"/>
            <w:tcBorders>
              <w:top w:val="nil"/>
              <w:left w:val="nil"/>
              <w:bottom w:val="nil"/>
              <w:right w:val="nil"/>
            </w:tcBorders>
            <w:tcMar>
              <w:top w:w="90" w:type="dxa"/>
              <w:left w:w="110" w:type="dxa"/>
              <w:bottom w:w="90" w:type="dxa"/>
              <w:right w:w="110" w:type="dxa"/>
            </w:tcMar>
            <w:vAlign w:val="center"/>
          </w:tcPr>
          <w:p w14:paraId="7F5335B6" w14:textId="77777777" w:rsidR="005D5D3B" w:rsidRDefault="001F185F">
            <w:pPr>
              <w:spacing w:after="0" w:line="240" w:lineRule="auto"/>
            </w:pPr>
            <w:r>
              <w:rPr>
                <w:sz w:val="19"/>
              </w:rPr>
              <w:t>Missing data</w:t>
            </w:r>
          </w:p>
        </w:tc>
        <w:tc>
          <w:tcPr>
            <w:tcW w:w="3402" w:type="dxa"/>
            <w:tcBorders>
              <w:top w:val="nil"/>
              <w:left w:val="nil"/>
              <w:bottom w:val="nil"/>
              <w:right w:val="nil"/>
            </w:tcBorders>
            <w:tcMar>
              <w:top w:w="90" w:type="dxa"/>
              <w:left w:w="110" w:type="dxa"/>
              <w:bottom w:w="90" w:type="dxa"/>
              <w:right w:w="110" w:type="dxa"/>
            </w:tcMar>
            <w:vAlign w:val="center"/>
          </w:tcPr>
          <w:p w14:paraId="364075CA" w14:textId="77777777" w:rsidR="005D5D3B" w:rsidRDefault="001F185F">
            <w:pPr>
              <w:spacing w:after="0" w:line="240" w:lineRule="auto"/>
            </w:pPr>
            <w:r>
              <w:rPr>
                <w:sz w:val="19"/>
              </w:rPr>
              <w:t>The 466 unknown severity records remain missing and are excluded only where required</w:t>
            </w:r>
          </w:p>
        </w:tc>
        <w:tc>
          <w:tcPr>
            <w:tcW w:w="4139" w:type="dxa"/>
            <w:tcBorders>
              <w:top w:val="nil"/>
              <w:left w:val="nil"/>
              <w:bottom w:val="nil"/>
              <w:right w:val="nil"/>
            </w:tcBorders>
            <w:tcMar>
              <w:top w:w="90" w:type="dxa"/>
              <w:left w:w="110" w:type="dxa"/>
              <w:bottom w:w="90" w:type="dxa"/>
              <w:right w:w="110" w:type="dxa"/>
            </w:tcMar>
            <w:vAlign w:val="center"/>
          </w:tcPr>
          <w:p w14:paraId="61F384CC" w14:textId="77777777" w:rsidR="005D5D3B" w:rsidRDefault="001F185F">
            <w:pPr>
              <w:spacing w:after="0" w:line="240" w:lineRule="auto"/>
            </w:pPr>
            <w:r>
              <w:rPr>
                <w:sz w:val="19"/>
              </w:rPr>
              <w:t>Missing value audit and analysis subset counts</w:t>
            </w:r>
          </w:p>
        </w:tc>
      </w:tr>
      <w:tr w:rsidR="005D5D3B" w14:paraId="531B7E04" w14:textId="77777777">
        <w:trPr>
          <w:cantSplit/>
          <w:jc w:val="center"/>
        </w:trPr>
        <w:tc>
          <w:tcPr>
            <w:tcW w:w="1984" w:type="dxa"/>
            <w:tcBorders>
              <w:top w:val="nil"/>
              <w:left w:val="nil"/>
              <w:bottom w:val="nil"/>
              <w:right w:val="nil"/>
            </w:tcBorders>
            <w:tcMar>
              <w:top w:w="90" w:type="dxa"/>
              <w:left w:w="110" w:type="dxa"/>
              <w:bottom w:w="90" w:type="dxa"/>
              <w:right w:w="110" w:type="dxa"/>
            </w:tcMar>
            <w:vAlign w:val="center"/>
          </w:tcPr>
          <w:p w14:paraId="1A430AA6" w14:textId="77777777" w:rsidR="005D5D3B" w:rsidRDefault="001F185F">
            <w:pPr>
              <w:spacing w:after="0" w:line="240" w:lineRule="auto"/>
            </w:pPr>
            <w:r>
              <w:rPr>
                <w:sz w:val="19"/>
              </w:rPr>
              <w:t>Temporal coverage</w:t>
            </w:r>
          </w:p>
        </w:tc>
        <w:tc>
          <w:tcPr>
            <w:tcW w:w="3402" w:type="dxa"/>
            <w:tcBorders>
              <w:top w:val="nil"/>
              <w:left w:val="nil"/>
              <w:bottom w:val="nil"/>
              <w:right w:val="nil"/>
            </w:tcBorders>
            <w:tcMar>
              <w:top w:w="90" w:type="dxa"/>
              <w:left w:w="110" w:type="dxa"/>
              <w:bottom w:w="90" w:type="dxa"/>
              <w:right w:w="110" w:type="dxa"/>
            </w:tcMar>
            <w:vAlign w:val="center"/>
          </w:tcPr>
          <w:p w14:paraId="18FC3A81" w14:textId="77777777" w:rsidR="005D5D3B" w:rsidRDefault="001F185F">
            <w:pPr>
              <w:spacing w:after="0" w:line="240" w:lineRule="auto"/>
            </w:pPr>
            <w:r>
              <w:rPr>
                <w:sz w:val="19"/>
              </w:rPr>
              <w:t>All 24 months and the weekday hour pattern are summarized with counts and rates</w:t>
            </w:r>
          </w:p>
        </w:tc>
        <w:tc>
          <w:tcPr>
            <w:tcW w:w="4139" w:type="dxa"/>
            <w:tcBorders>
              <w:top w:val="nil"/>
              <w:left w:val="nil"/>
              <w:bottom w:val="nil"/>
              <w:right w:val="nil"/>
            </w:tcBorders>
            <w:tcMar>
              <w:top w:w="90" w:type="dxa"/>
              <w:left w:w="110" w:type="dxa"/>
              <w:bottom w:w="90" w:type="dxa"/>
              <w:right w:w="110" w:type="dxa"/>
            </w:tcMar>
            <w:vAlign w:val="center"/>
          </w:tcPr>
          <w:p w14:paraId="1F5D232F" w14:textId="77777777" w:rsidR="005D5D3B" w:rsidRDefault="001F185F">
            <w:pPr>
              <w:spacing w:after="0" w:line="240" w:lineRule="auto"/>
            </w:pPr>
            <w:r>
              <w:rPr>
                <w:sz w:val="19"/>
              </w:rPr>
              <w:t>Monthly figure and weekday hour output</w:t>
            </w:r>
          </w:p>
        </w:tc>
      </w:tr>
      <w:tr w:rsidR="005D5D3B" w14:paraId="232A1296" w14:textId="77777777">
        <w:trPr>
          <w:cantSplit/>
          <w:jc w:val="center"/>
        </w:trPr>
        <w:tc>
          <w:tcPr>
            <w:tcW w:w="1984" w:type="dxa"/>
            <w:tcBorders>
              <w:top w:val="nil"/>
              <w:left w:val="nil"/>
              <w:bottom w:val="nil"/>
              <w:right w:val="nil"/>
            </w:tcBorders>
            <w:tcMar>
              <w:top w:w="90" w:type="dxa"/>
              <w:left w:w="110" w:type="dxa"/>
              <w:bottom w:w="90" w:type="dxa"/>
              <w:right w:w="110" w:type="dxa"/>
            </w:tcMar>
            <w:vAlign w:val="center"/>
          </w:tcPr>
          <w:p w14:paraId="60BE4547" w14:textId="77777777" w:rsidR="005D5D3B" w:rsidRDefault="001F185F">
            <w:pPr>
              <w:spacing w:after="0" w:line="240" w:lineRule="auto"/>
            </w:pPr>
            <w:r>
              <w:rPr>
                <w:sz w:val="19"/>
              </w:rPr>
              <w:t>Environmental stability</w:t>
            </w:r>
          </w:p>
        </w:tc>
        <w:tc>
          <w:tcPr>
            <w:tcW w:w="3402" w:type="dxa"/>
            <w:tcBorders>
              <w:top w:val="nil"/>
              <w:left w:val="nil"/>
              <w:bottom w:val="nil"/>
              <w:right w:val="nil"/>
            </w:tcBorders>
            <w:tcMar>
              <w:top w:w="90" w:type="dxa"/>
              <w:left w:w="110" w:type="dxa"/>
              <w:bottom w:w="90" w:type="dxa"/>
              <w:right w:w="110" w:type="dxa"/>
            </w:tcMar>
            <w:vAlign w:val="center"/>
          </w:tcPr>
          <w:p w14:paraId="7E74AF39" w14:textId="77777777" w:rsidR="005D5D3B" w:rsidRDefault="001F185F">
            <w:pPr>
              <w:spacing w:after="0" w:line="240" w:lineRule="auto"/>
            </w:pPr>
            <w:r>
              <w:rPr>
                <w:sz w:val="19"/>
              </w:rPr>
              <w:t>Lighting weather cells contain at least 200 crashes</w:t>
            </w:r>
          </w:p>
        </w:tc>
        <w:tc>
          <w:tcPr>
            <w:tcW w:w="4139" w:type="dxa"/>
            <w:tcBorders>
              <w:top w:val="nil"/>
              <w:left w:val="nil"/>
              <w:bottom w:val="nil"/>
              <w:right w:val="nil"/>
            </w:tcBorders>
            <w:tcMar>
              <w:top w:w="90" w:type="dxa"/>
              <w:left w:w="110" w:type="dxa"/>
              <w:bottom w:w="90" w:type="dxa"/>
              <w:right w:w="110" w:type="dxa"/>
            </w:tcMar>
            <w:vAlign w:val="center"/>
          </w:tcPr>
          <w:p w14:paraId="5D731644" w14:textId="77777777" w:rsidR="005D5D3B" w:rsidRDefault="001F185F">
            <w:pPr>
              <w:spacing w:after="0" w:line="240" w:lineRule="auto"/>
            </w:pPr>
            <w:r>
              <w:rPr>
                <w:sz w:val="19"/>
              </w:rPr>
              <w:t>Suppressed small cells and labelled heatmap</w:t>
            </w:r>
          </w:p>
        </w:tc>
      </w:tr>
      <w:tr w:rsidR="005D5D3B" w14:paraId="1625F0A0" w14:textId="77777777">
        <w:trPr>
          <w:cantSplit/>
          <w:jc w:val="center"/>
        </w:trPr>
        <w:tc>
          <w:tcPr>
            <w:tcW w:w="1984" w:type="dxa"/>
            <w:tcBorders>
              <w:top w:val="nil"/>
              <w:left w:val="nil"/>
              <w:bottom w:val="nil"/>
              <w:right w:val="nil"/>
            </w:tcBorders>
            <w:tcMar>
              <w:top w:w="90" w:type="dxa"/>
              <w:left w:w="110" w:type="dxa"/>
              <w:bottom w:w="90" w:type="dxa"/>
              <w:right w:w="110" w:type="dxa"/>
            </w:tcMar>
            <w:vAlign w:val="center"/>
          </w:tcPr>
          <w:p w14:paraId="2017BCD7" w14:textId="77777777" w:rsidR="005D5D3B" w:rsidRDefault="001F185F">
            <w:pPr>
              <w:spacing w:after="0" w:line="240" w:lineRule="auto"/>
            </w:pPr>
            <w:r>
              <w:rPr>
                <w:sz w:val="19"/>
              </w:rPr>
              <w:t>Road user comparison</w:t>
            </w:r>
          </w:p>
        </w:tc>
        <w:tc>
          <w:tcPr>
            <w:tcW w:w="3402" w:type="dxa"/>
            <w:tcBorders>
              <w:top w:val="nil"/>
              <w:left w:val="nil"/>
              <w:bottom w:val="nil"/>
              <w:right w:val="nil"/>
            </w:tcBorders>
            <w:tcMar>
              <w:top w:w="90" w:type="dxa"/>
              <w:left w:w="110" w:type="dxa"/>
              <w:bottom w:w="90" w:type="dxa"/>
              <w:right w:w="110" w:type="dxa"/>
            </w:tcMar>
            <w:vAlign w:val="center"/>
          </w:tcPr>
          <w:p w14:paraId="49B44E5C" w14:textId="77777777" w:rsidR="005D5D3B" w:rsidRDefault="001F185F">
            <w:pPr>
              <w:spacing w:after="0" w:line="240" w:lineRule="auto"/>
            </w:pPr>
            <w:r>
              <w:rPr>
                <w:sz w:val="19"/>
              </w:rPr>
              <w:t>Vehicle unit categories contain at least 500 records and retain their denominators</w:t>
            </w:r>
          </w:p>
        </w:tc>
        <w:tc>
          <w:tcPr>
            <w:tcW w:w="4139" w:type="dxa"/>
            <w:tcBorders>
              <w:top w:val="nil"/>
              <w:left w:val="nil"/>
              <w:bottom w:val="nil"/>
              <w:right w:val="nil"/>
            </w:tcBorders>
            <w:tcMar>
              <w:top w:w="90" w:type="dxa"/>
              <w:left w:w="110" w:type="dxa"/>
              <w:bottom w:w="90" w:type="dxa"/>
              <w:right w:w="110" w:type="dxa"/>
            </w:tcMar>
            <w:vAlign w:val="center"/>
          </w:tcPr>
          <w:p w14:paraId="252EF97D" w14:textId="77777777" w:rsidR="005D5D3B" w:rsidRDefault="001F185F">
            <w:pPr>
              <w:spacing w:after="0" w:line="240" w:lineRule="auto"/>
            </w:pPr>
            <w:r>
              <w:rPr>
                <w:sz w:val="19"/>
              </w:rPr>
              <w:t>Road user rate table and interactive bars</w:t>
            </w:r>
          </w:p>
        </w:tc>
      </w:tr>
      <w:tr w:rsidR="005D5D3B" w14:paraId="10A2B4C1" w14:textId="77777777">
        <w:trPr>
          <w:cantSplit/>
          <w:jc w:val="center"/>
        </w:trPr>
        <w:tc>
          <w:tcPr>
            <w:tcW w:w="1984" w:type="dxa"/>
            <w:tcBorders>
              <w:top w:val="nil"/>
              <w:left w:val="nil"/>
              <w:bottom w:val="nil"/>
              <w:right w:val="nil"/>
            </w:tcBorders>
            <w:tcMar>
              <w:top w:w="90" w:type="dxa"/>
              <w:left w:w="110" w:type="dxa"/>
              <w:bottom w:w="90" w:type="dxa"/>
              <w:right w:w="110" w:type="dxa"/>
            </w:tcMar>
            <w:vAlign w:val="center"/>
          </w:tcPr>
          <w:p w14:paraId="488CF727" w14:textId="77777777" w:rsidR="005D5D3B" w:rsidRDefault="001F185F">
            <w:pPr>
              <w:spacing w:after="0" w:line="240" w:lineRule="auto"/>
            </w:pPr>
            <w:r>
              <w:rPr>
                <w:sz w:val="19"/>
              </w:rPr>
              <w:t>Demographic comparison</w:t>
            </w:r>
          </w:p>
        </w:tc>
        <w:tc>
          <w:tcPr>
            <w:tcW w:w="3402" w:type="dxa"/>
            <w:tcBorders>
              <w:top w:val="nil"/>
              <w:left w:val="nil"/>
              <w:bottom w:val="nil"/>
              <w:right w:val="nil"/>
            </w:tcBorders>
            <w:tcMar>
              <w:top w:w="90" w:type="dxa"/>
              <w:left w:w="110" w:type="dxa"/>
              <w:bottom w:w="90" w:type="dxa"/>
              <w:right w:w="110" w:type="dxa"/>
            </w:tcMar>
            <w:vAlign w:val="center"/>
          </w:tcPr>
          <w:p w14:paraId="62F26284" w14:textId="77777777" w:rsidR="005D5D3B" w:rsidRDefault="001F185F">
            <w:pPr>
              <w:spacing w:after="0" w:line="240" w:lineRule="auto"/>
            </w:pPr>
            <w:r>
              <w:rPr>
                <w:sz w:val="19"/>
              </w:rPr>
              <w:t>Age groups and person types use person level injury denominators</w:t>
            </w:r>
          </w:p>
        </w:tc>
        <w:tc>
          <w:tcPr>
            <w:tcW w:w="4139" w:type="dxa"/>
            <w:tcBorders>
              <w:top w:val="nil"/>
              <w:left w:val="nil"/>
              <w:bottom w:val="nil"/>
              <w:right w:val="nil"/>
            </w:tcBorders>
            <w:tcMar>
              <w:top w:w="90" w:type="dxa"/>
              <w:left w:w="110" w:type="dxa"/>
              <w:bottom w:w="90" w:type="dxa"/>
              <w:right w:w="110" w:type="dxa"/>
            </w:tcMar>
            <w:vAlign w:val="center"/>
          </w:tcPr>
          <w:p w14:paraId="07BA4982" w14:textId="77777777" w:rsidR="005D5D3B" w:rsidRDefault="001F185F">
            <w:pPr>
              <w:spacing w:after="0" w:line="240" w:lineRule="auto"/>
            </w:pPr>
            <w:r>
              <w:rPr>
                <w:sz w:val="19"/>
              </w:rPr>
              <w:t>Person rate table and Figure 3</w:t>
            </w:r>
          </w:p>
        </w:tc>
      </w:tr>
      <w:tr w:rsidR="005D5D3B" w14:paraId="38C237D1" w14:textId="77777777">
        <w:trPr>
          <w:cantSplit/>
          <w:jc w:val="center"/>
        </w:trPr>
        <w:tc>
          <w:tcPr>
            <w:tcW w:w="1984" w:type="dxa"/>
            <w:tcBorders>
              <w:top w:val="nil"/>
              <w:left w:val="nil"/>
              <w:bottom w:val="nil"/>
              <w:right w:val="nil"/>
            </w:tcBorders>
            <w:tcMar>
              <w:top w:w="90" w:type="dxa"/>
              <w:left w:w="110" w:type="dxa"/>
              <w:bottom w:w="90" w:type="dxa"/>
              <w:right w:w="110" w:type="dxa"/>
            </w:tcMar>
            <w:vAlign w:val="center"/>
          </w:tcPr>
          <w:p w14:paraId="4CFD1040" w14:textId="77777777" w:rsidR="005D5D3B" w:rsidRDefault="001F185F">
            <w:pPr>
              <w:spacing w:after="0" w:line="240" w:lineRule="auto"/>
            </w:pPr>
            <w:r>
              <w:rPr>
                <w:sz w:val="19"/>
              </w:rPr>
              <w:t>Spatial coverage</w:t>
            </w:r>
          </w:p>
        </w:tc>
        <w:tc>
          <w:tcPr>
            <w:tcW w:w="3402" w:type="dxa"/>
            <w:tcBorders>
              <w:top w:val="nil"/>
              <w:left w:val="nil"/>
              <w:bottom w:val="nil"/>
              <w:right w:val="nil"/>
            </w:tcBorders>
            <w:tcMar>
              <w:top w:w="90" w:type="dxa"/>
              <w:left w:w="110" w:type="dxa"/>
              <w:bottom w:w="90" w:type="dxa"/>
              <w:right w:w="110" w:type="dxa"/>
            </w:tcMar>
            <w:vAlign w:val="center"/>
          </w:tcPr>
          <w:p w14:paraId="236553AC" w14:textId="77777777" w:rsidR="005D5D3B" w:rsidRDefault="001F185F">
            <w:pPr>
              <w:spacing w:after="0" w:line="240" w:lineRule="auto"/>
            </w:pPr>
            <w:r>
              <w:rPr>
                <w:sz w:val="19"/>
              </w:rPr>
              <w:t>Severe crashes with valid nonzero coordinates appear on the Folium map</w:t>
            </w:r>
          </w:p>
        </w:tc>
        <w:tc>
          <w:tcPr>
            <w:tcW w:w="4139" w:type="dxa"/>
            <w:tcBorders>
              <w:top w:val="nil"/>
              <w:left w:val="nil"/>
              <w:bottom w:val="nil"/>
              <w:right w:val="nil"/>
            </w:tcBorders>
            <w:tcMar>
              <w:top w:w="90" w:type="dxa"/>
              <w:left w:w="110" w:type="dxa"/>
              <w:bottom w:w="90" w:type="dxa"/>
              <w:right w:w="110" w:type="dxa"/>
            </w:tcMar>
            <w:vAlign w:val="center"/>
          </w:tcPr>
          <w:p w14:paraId="0147C0F5" w14:textId="77777777" w:rsidR="005D5D3B" w:rsidRDefault="001F185F">
            <w:pPr>
              <w:spacing w:after="0" w:line="240" w:lineRule="auto"/>
            </w:pPr>
            <w:r>
              <w:rPr>
                <w:sz w:val="19"/>
              </w:rPr>
              <w:t>3287 mapped severe crashes and CARTO basemap</w:t>
            </w:r>
          </w:p>
        </w:tc>
      </w:tr>
      <w:tr w:rsidR="005D5D3B" w14:paraId="2EBB8312" w14:textId="77777777">
        <w:trPr>
          <w:cantSplit/>
          <w:jc w:val="center"/>
        </w:trPr>
        <w:tc>
          <w:tcPr>
            <w:tcW w:w="1984" w:type="dxa"/>
            <w:tcBorders>
              <w:top w:val="nil"/>
              <w:left w:val="nil"/>
              <w:bottom w:val="nil"/>
              <w:right w:val="nil"/>
            </w:tcBorders>
            <w:tcMar>
              <w:top w:w="90" w:type="dxa"/>
              <w:left w:w="110" w:type="dxa"/>
              <w:bottom w:w="90" w:type="dxa"/>
              <w:right w:w="110" w:type="dxa"/>
            </w:tcMar>
            <w:vAlign w:val="center"/>
          </w:tcPr>
          <w:p w14:paraId="0DE42B57" w14:textId="77777777" w:rsidR="005D5D3B" w:rsidRDefault="001F185F">
            <w:pPr>
              <w:spacing w:after="0" w:line="240" w:lineRule="auto"/>
            </w:pPr>
            <w:r>
              <w:rPr>
                <w:sz w:val="19"/>
              </w:rPr>
              <w:t>Visual clarity</w:t>
            </w:r>
          </w:p>
        </w:tc>
        <w:tc>
          <w:tcPr>
            <w:tcW w:w="3402" w:type="dxa"/>
            <w:tcBorders>
              <w:top w:val="nil"/>
              <w:left w:val="nil"/>
              <w:bottom w:val="nil"/>
              <w:right w:val="nil"/>
            </w:tcBorders>
            <w:tcMar>
              <w:top w:w="90" w:type="dxa"/>
              <w:left w:w="110" w:type="dxa"/>
              <w:bottom w:w="90" w:type="dxa"/>
              <w:right w:w="110" w:type="dxa"/>
            </w:tcMar>
            <w:vAlign w:val="center"/>
          </w:tcPr>
          <w:p w14:paraId="055F6274" w14:textId="77777777" w:rsidR="005D5D3B" w:rsidRDefault="001F185F">
            <w:pPr>
              <w:spacing w:after="0" w:line="240" w:lineRule="auto"/>
            </w:pPr>
            <w:r>
              <w:rPr>
                <w:sz w:val="19"/>
              </w:rPr>
              <w:t>Every figure states its title, axes, units, threshold, and interpretation scope</w:t>
            </w:r>
          </w:p>
        </w:tc>
        <w:tc>
          <w:tcPr>
            <w:tcW w:w="4139" w:type="dxa"/>
            <w:tcBorders>
              <w:top w:val="nil"/>
              <w:left w:val="nil"/>
              <w:bottom w:val="nil"/>
              <w:right w:val="nil"/>
            </w:tcBorders>
            <w:tcMar>
              <w:top w:w="90" w:type="dxa"/>
              <w:left w:w="110" w:type="dxa"/>
              <w:bottom w:w="90" w:type="dxa"/>
              <w:right w:w="110" w:type="dxa"/>
            </w:tcMar>
            <w:vAlign w:val="center"/>
          </w:tcPr>
          <w:p w14:paraId="3750B84F" w14:textId="77777777" w:rsidR="005D5D3B" w:rsidRDefault="001F185F">
            <w:pPr>
              <w:spacing w:after="0" w:line="240" w:lineRule="auto"/>
            </w:pPr>
            <w:r>
              <w:rPr>
                <w:sz w:val="19"/>
              </w:rPr>
              <w:t>Figures 1 to 3 and the notebook visuals</w:t>
            </w:r>
          </w:p>
        </w:tc>
      </w:tr>
      <w:tr w:rsidR="005D5D3B" w14:paraId="1DC0E36D" w14:textId="77777777">
        <w:trPr>
          <w:cantSplit/>
          <w:jc w:val="center"/>
        </w:trPr>
        <w:tc>
          <w:tcPr>
            <w:tcW w:w="1984" w:type="dxa"/>
            <w:tcBorders>
              <w:top w:val="nil"/>
              <w:left w:val="nil"/>
              <w:bottom w:val="nil"/>
              <w:right w:val="nil"/>
            </w:tcBorders>
            <w:tcMar>
              <w:top w:w="90" w:type="dxa"/>
              <w:left w:w="110" w:type="dxa"/>
              <w:bottom w:w="90" w:type="dxa"/>
              <w:right w:w="110" w:type="dxa"/>
            </w:tcMar>
            <w:vAlign w:val="center"/>
          </w:tcPr>
          <w:p w14:paraId="6AA0113E" w14:textId="77777777" w:rsidR="005D5D3B" w:rsidRDefault="001F185F">
            <w:pPr>
              <w:spacing w:after="0" w:line="240" w:lineRule="auto"/>
            </w:pPr>
            <w:r>
              <w:rPr>
                <w:sz w:val="19"/>
              </w:rPr>
              <w:t>Interpretation</w:t>
            </w:r>
          </w:p>
        </w:tc>
        <w:tc>
          <w:tcPr>
            <w:tcW w:w="3402" w:type="dxa"/>
            <w:tcBorders>
              <w:top w:val="nil"/>
              <w:left w:val="nil"/>
              <w:bottom w:val="nil"/>
              <w:right w:val="nil"/>
            </w:tcBorders>
            <w:tcMar>
              <w:top w:w="90" w:type="dxa"/>
              <w:left w:w="110" w:type="dxa"/>
              <w:bottom w:w="90" w:type="dxa"/>
              <w:right w:w="110" w:type="dxa"/>
            </w:tcMar>
            <w:vAlign w:val="center"/>
          </w:tcPr>
          <w:p w14:paraId="19C27136" w14:textId="77777777" w:rsidR="005D5D3B" w:rsidRDefault="001F185F">
            <w:pPr>
              <w:spacing w:after="0" w:line="240" w:lineRule="auto"/>
            </w:pPr>
            <w:r>
              <w:rPr>
                <w:sz w:val="19"/>
              </w:rPr>
              <w:t>Claims remain descriptive and state the exposure and causality limits</w:t>
            </w:r>
          </w:p>
        </w:tc>
        <w:tc>
          <w:tcPr>
            <w:tcW w:w="4139" w:type="dxa"/>
            <w:tcBorders>
              <w:top w:val="nil"/>
              <w:left w:val="nil"/>
              <w:bottom w:val="nil"/>
              <w:right w:val="nil"/>
            </w:tcBorders>
            <w:tcMar>
              <w:top w:w="90" w:type="dxa"/>
              <w:left w:w="110" w:type="dxa"/>
              <w:bottom w:w="90" w:type="dxa"/>
              <w:right w:w="110" w:type="dxa"/>
            </w:tcMar>
            <w:vAlign w:val="center"/>
          </w:tcPr>
          <w:p w14:paraId="537DD77E" w14:textId="77777777" w:rsidR="005D5D3B" w:rsidRDefault="001F185F">
            <w:pPr>
              <w:spacing w:after="0" w:line="240" w:lineRule="auto"/>
            </w:pPr>
            <w:r>
              <w:rPr>
                <w:sz w:val="19"/>
              </w:rPr>
              <w:t>Written limitations beside the relevant findings</w:t>
            </w:r>
          </w:p>
        </w:tc>
      </w:tr>
    </w:tbl>
    <w:p w14:paraId="0E749C79" w14:textId="77777777" w:rsidR="00E248AF" w:rsidRDefault="00E248AF">
      <w:pPr>
        <w:pStyle w:val="21"/>
        <w:spacing w:before="100" w:after="80"/>
        <w:rPr>
          <w:rFonts w:ascii="Times New Roman" w:eastAsia="Times New Roman" w:hAnsi="Times New Roman"/>
        </w:rPr>
      </w:pPr>
    </w:p>
    <w:p w14:paraId="0BE1A099" w14:textId="3F6B3247" w:rsidR="005D5D3B" w:rsidRDefault="001F185F">
      <w:pPr>
        <w:pStyle w:val="21"/>
        <w:spacing w:before="100" w:after="80"/>
      </w:pPr>
      <w:r>
        <w:rPr>
          <w:rFonts w:ascii="Times New Roman" w:eastAsia="Times New Roman" w:hAnsi="Times New Roman"/>
        </w:rPr>
        <w:t>Preliminary Evidence</w:t>
      </w:r>
    </w:p>
    <w:p w14:paraId="69DAB272" w14:textId="77777777" w:rsidR="005D5D3B" w:rsidRDefault="001F185F">
      <w:pPr>
        <w:jc w:val="both"/>
      </w:pPr>
      <w:r>
        <w:t>The executed notebook already demonstrates feasibility. It identifies 3312 severe crashes among 220709 crashes with known severity, an overall rate of 1.50 percent, and retains 3287 severe crashes with valid coordinates. The unique identifier and join checks preserve the crash, vehicle, and person units of analysis, while the count thresholds prevent small groups from determining the main comparisons.</w:t>
      </w:r>
    </w:p>
    <w:p w14:paraId="05FCA758" w14:textId="77777777" w:rsidR="005D5D3B" w:rsidRDefault="001F185F">
      <w:pPr>
        <w:jc w:val="both"/>
      </w:pPr>
      <w:r>
        <w:t>Figures 1 to 3 check three distinct parts of the research question. The monthly rate plot shows temporal variation across 2024 and 2025. The environmental heatmap applies the 200 crash threshold and shows a 2.94 percent rate for rain on dark lighted roads, compared with 1.30 percent for daylight in rain. The person level charts identify the 75 and older group at 1.57 percent and pedestrians at 13.61 percent. These values are descriptive comparisons, not causal estimates.</w:t>
      </w:r>
    </w:p>
    <w:p w14:paraId="48AC8BF9" w14:textId="77777777" w:rsidR="005D5D3B" w:rsidRDefault="001F185F">
      <w:r>
        <w:br w:type="page"/>
      </w:r>
    </w:p>
    <w:p w14:paraId="1E82A15B" w14:textId="77777777" w:rsidR="005D5D3B" w:rsidRDefault="001F185F">
      <w:pPr>
        <w:pStyle w:val="21"/>
        <w:spacing w:before="0" w:after="60"/>
      </w:pPr>
      <w:r>
        <w:rPr>
          <w:rFonts w:ascii="Times New Roman" w:eastAsia="Times New Roman" w:hAnsi="Times New Roman"/>
        </w:rPr>
        <w:lastRenderedPageBreak/>
        <w:t>Visual Evidence</w:t>
      </w:r>
    </w:p>
    <w:p w14:paraId="1474E7FE" w14:textId="77777777" w:rsidR="005D5D3B" w:rsidRDefault="001F185F">
      <w:pPr>
        <w:spacing w:after="60"/>
        <w:jc w:val="both"/>
      </w:pPr>
      <w:r>
        <w:rPr>
          <w:sz w:val="21"/>
        </w:rPr>
        <w:t>The three figures provide temporal, environmental, and demographic evidence for the success criteria. Their values are produced by the same executed notebook used for the reported counts.</w:t>
      </w:r>
    </w:p>
    <w:p w14:paraId="63F4BD22" w14:textId="77777777" w:rsidR="005D5D3B" w:rsidRDefault="001F185F">
      <w:pPr>
        <w:keepNext/>
        <w:spacing w:before="20" w:after="20"/>
        <w:jc w:val="center"/>
      </w:pPr>
      <w:r>
        <w:rPr>
          <w:noProof/>
        </w:rPr>
        <w:drawing>
          <wp:inline distT="0" distB="0" distL="114300" distR="114300" wp14:anchorId="1BD8F434" wp14:editId="6D1D3DA3">
            <wp:extent cx="4859655" cy="1721485"/>
            <wp:effectExtent l="0" t="0" r="17145" b="5715"/>
            <wp:docPr id="1" name="Picture 1" descr="Line plot of the monthly severe crash rate from January 2024 through December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ine plot of the monthly severe crash rate from January 2024 through December 2025"/>
                    <pic:cNvPicPr>
                      <a:picLocks noChangeAspect="1"/>
                    </pic:cNvPicPr>
                  </pic:nvPicPr>
                  <pic:blipFill>
                    <a:blip r:embed="rId11"/>
                    <a:stretch>
                      <a:fillRect/>
                    </a:stretch>
                  </pic:blipFill>
                  <pic:spPr>
                    <a:xfrm>
                      <a:off x="0" y="0"/>
                      <a:ext cx="4860000" cy="1721624"/>
                    </a:xfrm>
                    <a:prstGeom prst="rect">
                      <a:avLst/>
                    </a:prstGeom>
                  </pic:spPr>
                </pic:pic>
              </a:graphicData>
            </a:graphic>
          </wp:inline>
        </w:drawing>
      </w:r>
    </w:p>
    <w:p w14:paraId="3F08B497" w14:textId="01408AC8" w:rsidR="005D5D3B" w:rsidRDefault="001F185F">
      <w:pPr>
        <w:keepNext/>
        <w:spacing w:after="60"/>
        <w:jc w:val="center"/>
        <w:rPr>
          <w:sz w:val="17"/>
        </w:rPr>
      </w:pPr>
      <w:r>
        <w:rPr>
          <w:sz w:val="17"/>
        </w:rPr>
        <w:t>Figure 1  Monthly severe crash rate in Chicago 2024 to 2025</w:t>
      </w:r>
    </w:p>
    <w:p w14:paraId="2418CD3C" w14:textId="77777777" w:rsidR="00E248AF" w:rsidRDefault="00E248AF">
      <w:pPr>
        <w:keepNext/>
        <w:spacing w:after="60"/>
        <w:jc w:val="center"/>
      </w:pPr>
    </w:p>
    <w:p w14:paraId="4C04ECA1" w14:textId="77777777" w:rsidR="005D5D3B" w:rsidRDefault="001F185F">
      <w:pPr>
        <w:keepNext/>
        <w:spacing w:before="20" w:after="20"/>
        <w:jc w:val="center"/>
      </w:pPr>
      <w:r>
        <w:rPr>
          <w:noProof/>
        </w:rPr>
        <w:drawing>
          <wp:inline distT="0" distB="0" distL="114300" distR="114300" wp14:anchorId="15D292C0" wp14:editId="4A547F08">
            <wp:extent cx="4679950" cy="2386330"/>
            <wp:effectExtent l="0" t="0" r="19050" b="1270"/>
            <wp:docPr id="2" name="Picture 2" descr="Heatmap of severe crash rates by lighting and weather with cells below 200 crashes omit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Heatmap of severe crash rates by lighting and weather with cells below 200 crashes omitted"/>
                    <pic:cNvPicPr>
                      <a:picLocks noChangeAspect="1"/>
                    </pic:cNvPicPr>
                  </pic:nvPicPr>
                  <pic:blipFill>
                    <a:blip r:embed="rId12"/>
                    <a:stretch>
                      <a:fillRect/>
                    </a:stretch>
                  </pic:blipFill>
                  <pic:spPr>
                    <a:xfrm>
                      <a:off x="0" y="0"/>
                      <a:ext cx="4680000" cy="2386948"/>
                    </a:xfrm>
                    <a:prstGeom prst="rect">
                      <a:avLst/>
                    </a:prstGeom>
                  </pic:spPr>
                </pic:pic>
              </a:graphicData>
            </a:graphic>
          </wp:inline>
        </w:drawing>
      </w:r>
    </w:p>
    <w:p w14:paraId="73F6CC47" w14:textId="66864193" w:rsidR="005D5D3B" w:rsidRDefault="001F185F">
      <w:pPr>
        <w:keepNext/>
        <w:spacing w:after="60"/>
        <w:jc w:val="center"/>
        <w:rPr>
          <w:sz w:val="17"/>
        </w:rPr>
      </w:pPr>
      <w:r>
        <w:rPr>
          <w:sz w:val="17"/>
        </w:rPr>
        <w:t>Figure 2  Severe crash rate by lighting and weather  Cells below 200 crashes are omitted</w:t>
      </w:r>
    </w:p>
    <w:p w14:paraId="478E9462" w14:textId="77777777" w:rsidR="00E248AF" w:rsidRDefault="00E248AF">
      <w:pPr>
        <w:keepNext/>
        <w:spacing w:after="60"/>
        <w:jc w:val="center"/>
      </w:pPr>
    </w:p>
    <w:p w14:paraId="5E07C04B" w14:textId="77777777" w:rsidR="005D5D3B" w:rsidRDefault="001F185F">
      <w:pPr>
        <w:keepNext/>
        <w:spacing w:before="20" w:after="20"/>
        <w:jc w:val="center"/>
      </w:pPr>
      <w:r>
        <w:rPr>
          <w:noProof/>
        </w:rPr>
        <w:drawing>
          <wp:inline distT="0" distB="0" distL="114300" distR="114300" wp14:anchorId="269A20FC" wp14:editId="01F03D8A">
            <wp:extent cx="4859655" cy="1831340"/>
            <wp:effectExtent l="0" t="0" r="17145" b="22860"/>
            <wp:docPr id="3" name="Picture 3" descr="Bar charts of person level severe injury rates by age group and pers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Bar charts of person level severe injury rates by age group and person type"/>
                    <pic:cNvPicPr>
                      <a:picLocks noChangeAspect="1"/>
                    </pic:cNvPicPr>
                  </pic:nvPicPr>
                  <pic:blipFill>
                    <a:blip r:embed="rId13"/>
                    <a:stretch>
                      <a:fillRect/>
                    </a:stretch>
                  </pic:blipFill>
                  <pic:spPr>
                    <a:xfrm>
                      <a:off x="0" y="0"/>
                      <a:ext cx="4860000" cy="1831963"/>
                    </a:xfrm>
                    <a:prstGeom prst="rect">
                      <a:avLst/>
                    </a:prstGeom>
                  </pic:spPr>
                </pic:pic>
              </a:graphicData>
            </a:graphic>
          </wp:inline>
        </w:drawing>
      </w:r>
    </w:p>
    <w:p w14:paraId="6A68EADD" w14:textId="77777777" w:rsidR="005D5D3B" w:rsidRDefault="001F185F">
      <w:pPr>
        <w:spacing w:after="60"/>
        <w:jc w:val="center"/>
      </w:pPr>
      <w:r>
        <w:rPr>
          <w:sz w:val="17"/>
        </w:rPr>
        <w:t>Figure 3  Person level severe injury rate by age group and person type</w:t>
      </w:r>
    </w:p>
    <w:p w14:paraId="56071685" w14:textId="77777777" w:rsidR="005D5D3B" w:rsidRDefault="001F185F">
      <w:r>
        <w:br w:type="page"/>
      </w:r>
    </w:p>
    <w:p w14:paraId="68F7DE48" w14:textId="77777777" w:rsidR="005D5D3B" w:rsidRDefault="001F185F">
      <w:pPr>
        <w:pStyle w:val="1"/>
        <w:spacing w:before="140" w:after="80"/>
      </w:pPr>
      <w:r>
        <w:rPr>
          <w:rFonts w:ascii="Times New Roman" w:eastAsia="Times New Roman" w:hAnsi="Times New Roman"/>
        </w:rPr>
        <w:lastRenderedPageBreak/>
        <w:t>5 Project Collaboration</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268"/>
        <w:gridCol w:w="7257"/>
      </w:tblGrid>
      <w:tr w:rsidR="005D5D3B" w14:paraId="4EC83BAC" w14:textId="77777777">
        <w:trPr>
          <w:cantSplit/>
          <w:tblHeader/>
          <w:jc w:val="center"/>
        </w:trPr>
        <w:tc>
          <w:tcPr>
            <w:tcW w:w="2268" w:type="dxa"/>
            <w:tcBorders>
              <w:top w:val="nil"/>
              <w:left w:val="nil"/>
              <w:bottom w:val="single" w:sz="4" w:space="0" w:color="auto"/>
              <w:right w:val="nil"/>
            </w:tcBorders>
            <w:shd w:val="clear" w:color="auto" w:fill="D8D8D8" w:themeFill="background1" w:themeFillShade="D8"/>
            <w:tcMar>
              <w:top w:w="90" w:type="dxa"/>
              <w:left w:w="110" w:type="dxa"/>
              <w:bottom w:w="90" w:type="dxa"/>
              <w:right w:w="110" w:type="dxa"/>
            </w:tcMar>
            <w:vAlign w:val="center"/>
          </w:tcPr>
          <w:p w14:paraId="08175490" w14:textId="77777777" w:rsidR="005D5D3B" w:rsidRDefault="001F185F">
            <w:pPr>
              <w:spacing w:after="0" w:line="240" w:lineRule="auto"/>
            </w:pPr>
            <w:r>
              <w:rPr>
                <w:b/>
                <w:sz w:val="20"/>
              </w:rPr>
              <w:t>Member</w:t>
            </w:r>
          </w:p>
        </w:tc>
        <w:tc>
          <w:tcPr>
            <w:tcW w:w="7257" w:type="dxa"/>
            <w:tcBorders>
              <w:top w:val="nil"/>
              <w:left w:val="nil"/>
              <w:bottom w:val="single" w:sz="4" w:space="0" w:color="auto"/>
              <w:right w:val="nil"/>
            </w:tcBorders>
            <w:shd w:val="clear" w:color="auto" w:fill="D8D8D8" w:themeFill="background1" w:themeFillShade="D8"/>
            <w:tcMar>
              <w:top w:w="90" w:type="dxa"/>
              <w:left w:w="110" w:type="dxa"/>
              <w:bottom w:w="90" w:type="dxa"/>
              <w:right w:w="110" w:type="dxa"/>
            </w:tcMar>
            <w:vAlign w:val="center"/>
          </w:tcPr>
          <w:p w14:paraId="0213DB14" w14:textId="77777777" w:rsidR="005D5D3B" w:rsidRDefault="001F185F">
            <w:pPr>
              <w:spacing w:after="0" w:line="240" w:lineRule="auto"/>
            </w:pPr>
            <w:r>
              <w:rPr>
                <w:b/>
                <w:sz w:val="20"/>
              </w:rPr>
              <w:t>Responsibilities</w:t>
            </w:r>
          </w:p>
        </w:tc>
      </w:tr>
      <w:tr w:rsidR="005D5D3B" w14:paraId="635A0C42" w14:textId="77777777">
        <w:trPr>
          <w:cantSplit/>
          <w:jc w:val="center"/>
        </w:trPr>
        <w:tc>
          <w:tcPr>
            <w:tcW w:w="2268" w:type="dxa"/>
            <w:tcBorders>
              <w:top w:val="single" w:sz="4" w:space="0" w:color="auto"/>
              <w:left w:val="nil"/>
              <w:bottom w:val="single" w:sz="4" w:space="0" w:color="auto"/>
              <w:right w:val="nil"/>
            </w:tcBorders>
            <w:tcMar>
              <w:top w:w="90" w:type="dxa"/>
              <w:left w:w="110" w:type="dxa"/>
              <w:bottom w:w="90" w:type="dxa"/>
              <w:right w:w="110" w:type="dxa"/>
            </w:tcMar>
            <w:vAlign w:val="center"/>
          </w:tcPr>
          <w:p w14:paraId="72A6122C" w14:textId="77777777" w:rsidR="005D5D3B" w:rsidRDefault="001F185F">
            <w:pPr>
              <w:spacing w:after="0" w:line="240" w:lineRule="auto"/>
            </w:pPr>
            <w:r>
              <w:rPr>
                <w:sz w:val="20"/>
              </w:rPr>
              <w:t>MC631517 Tang I Choi</w:t>
            </w:r>
            <w:r>
              <w:rPr>
                <w:sz w:val="20"/>
              </w:rPr>
              <w:br/>
            </w:r>
          </w:p>
        </w:tc>
        <w:tc>
          <w:tcPr>
            <w:tcW w:w="7257" w:type="dxa"/>
            <w:tcBorders>
              <w:top w:val="single" w:sz="4" w:space="0" w:color="auto"/>
              <w:left w:val="nil"/>
              <w:bottom w:val="single" w:sz="4" w:space="0" w:color="auto"/>
              <w:right w:val="nil"/>
            </w:tcBorders>
            <w:tcMar>
              <w:top w:w="90" w:type="dxa"/>
              <w:left w:w="110" w:type="dxa"/>
              <w:bottom w:w="90" w:type="dxa"/>
              <w:right w:w="110" w:type="dxa"/>
            </w:tcMar>
            <w:vAlign w:val="center"/>
          </w:tcPr>
          <w:p w14:paraId="681406E9" w14:textId="77777777" w:rsidR="005D5D3B" w:rsidRDefault="001F185F">
            <w:pPr>
              <w:spacing w:after="0" w:line="240" w:lineRule="auto"/>
            </w:pPr>
            <w:r>
              <w:rPr>
                <w:sz w:val="20"/>
              </w:rPr>
              <w:t>Prepares the vehicle-level and person-level data; checks crash-ID coverage and the validated joins; completes the road-user and demographic summaries; reviews the Plotly and Folium outputs, labels, and units; independently checks row counts, thresholds, rates, and missing-data treatment; maintains the progress and decision record; edits the collaboration, visualization justification, and references sections; proofreads the notebook and report; and confirms the final submission package.</w:t>
            </w:r>
          </w:p>
        </w:tc>
      </w:tr>
      <w:tr w:rsidR="005D5D3B" w14:paraId="271F9DC7" w14:textId="77777777">
        <w:trPr>
          <w:cantSplit/>
          <w:jc w:val="center"/>
        </w:trPr>
        <w:tc>
          <w:tcPr>
            <w:tcW w:w="2268" w:type="dxa"/>
            <w:tcBorders>
              <w:top w:val="single" w:sz="4" w:space="0" w:color="auto"/>
              <w:left w:val="nil"/>
              <w:bottom w:val="single" w:sz="4" w:space="0" w:color="auto"/>
              <w:right w:val="nil"/>
            </w:tcBorders>
            <w:tcMar>
              <w:top w:w="90" w:type="dxa"/>
              <w:left w:w="110" w:type="dxa"/>
              <w:bottom w:w="90" w:type="dxa"/>
              <w:right w:w="110" w:type="dxa"/>
            </w:tcMar>
            <w:vAlign w:val="center"/>
          </w:tcPr>
          <w:p w14:paraId="1095243C" w14:textId="5D728CC3" w:rsidR="005D5D3B" w:rsidRDefault="001F185F">
            <w:pPr>
              <w:spacing w:after="0" w:line="240" w:lineRule="auto"/>
            </w:pPr>
            <w:r>
              <w:rPr>
                <w:sz w:val="20"/>
              </w:rPr>
              <w:t>MC637132 TAN MIN FAI</w:t>
            </w:r>
            <w:r w:rsidR="00E248AF">
              <w:rPr>
                <w:sz w:val="20"/>
              </w:rPr>
              <w:t xml:space="preserve">  </w:t>
            </w:r>
            <w:r w:rsidR="00E248AF" w:rsidRPr="00E248AF">
              <w:rPr>
                <w:rFonts w:hint="eastAsia"/>
                <w:sz w:val="20"/>
              </w:rPr>
              <w:t>MICKY</w:t>
            </w:r>
            <w:r>
              <w:rPr>
                <w:sz w:val="20"/>
              </w:rPr>
              <w:br/>
            </w:r>
          </w:p>
        </w:tc>
        <w:tc>
          <w:tcPr>
            <w:tcW w:w="7257" w:type="dxa"/>
            <w:tcBorders>
              <w:top w:val="single" w:sz="4" w:space="0" w:color="auto"/>
              <w:left w:val="nil"/>
              <w:bottom w:val="single" w:sz="4" w:space="0" w:color="auto"/>
              <w:right w:val="nil"/>
            </w:tcBorders>
            <w:tcMar>
              <w:top w:w="90" w:type="dxa"/>
              <w:left w:w="110" w:type="dxa"/>
              <w:bottom w:w="90" w:type="dxa"/>
              <w:right w:w="110" w:type="dxa"/>
            </w:tcMar>
            <w:vAlign w:val="center"/>
          </w:tcPr>
          <w:p w14:paraId="449BC69F" w14:textId="77777777" w:rsidR="005D5D3B" w:rsidRDefault="001F185F">
            <w:pPr>
              <w:spacing w:after="0" w:line="240" w:lineRule="auto"/>
              <w:rPr>
                <w:sz w:val="20"/>
              </w:rPr>
            </w:pPr>
            <w:r>
              <w:rPr>
                <w:sz w:val="20"/>
              </w:rPr>
              <w:t>Defines the research question and scope; coordinates the schedule and records agreed decisions; retrieves and validates the three source datasets; prepares the crash-level data and the severity, time, environmental, and coordinate variables; completes the temporal, environmental, and spatial analyses; integrates and executes the notebook; drafts the methods, tasks, success criteria, and technical findings; checks all reported values against the executed outputs; and assembles the final submission files.</w:t>
            </w:r>
          </w:p>
        </w:tc>
      </w:tr>
    </w:tbl>
    <w:p w14:paraId="02F490DF" w14:textId="77777777" w:rsidR="005D5D3B" w:rsidRDefault="005D5D3B">
      <w:pPr>
        <w:pStyle w:val="21"/>
        <w:spacing w:before="100" w:after="80"/>
        <w:rPr>
          <w:rFonts w:ascii="Times New Roman" w:eastAsia="Times New Roman" w:hAnsi="Times New Roman"/>
        </w:rPr>
      </w:pPr>
    </w:p>
    <w:p w14:paraId="7B66699D" w14:textId="77777777" w:rsidR="005D5D3B" w:rsidRDefault="001F185F">
      <w:pPr>
        <w:pStyle w:val="21"/>
        <w:spacing w:before="100" w:after="80"/>
      </w:pPr>
      <w:r>
        <w:rPr>
          <w:rFonts w:ascii="Times New Roman" w:eastAsia="Times New Roman" w:hAnsi="Times New Roman"/>
        </w:rPr>
        <w:t>Visualization Justification</w:t>
      </w:r>
    </w:p>
    <w:p w14:paraId="22EEAB7E" w14:textId="77777777" w:rsidR="005D5D3B" w:rsidRDefault="001F185F">
      <w:pPr>
        <w:jc w:val="both"/>
      </w:pPr>
      <w:r>
        <w:t>The monthly plots separate crash frequency from the severe crash proportion. The weekday hour and lighting weather heatmaps compare two conditions at a time while the count thresholds prevent small cells from dominating the story. The box plots provide compact numeric comparisons without presenting them as independent effects.</w:t>
      </w:r>
    </w:p>
    <w:p w14:paraId="3935CA21" w14:textId="77777777" w:rsidR="005D5D3B" w:rsidRDefault="001F185F">
      <w:pPr>
        <w:jc w:val="both"/>
      </w:pPr>
      <w:r>
        <w:t>The interactive road user chart keeps the rate beside the underlying record count. The person charts distinguish age and role patterns, and the Folium heat map shows the spatial concentration of recorded severe crashes. The map is a density display rather than an exposure adjusted risk map because traffic volume and pedestrian or cycling activity are not available.</w:t>
      </w:r>
    </w:p>
    <w:p w14:paraId="5F982728" w14:textId="77777777" w:rsidR="005D5D3B" w:rsidRDefault="005D5D3B">
      <w:pPr>
        <w:jc w:val="both"/>
      </w:pPr>
    </w:p>
    <w:p w14:paraId="6B231B32" w14:textId="77777777" w:rsidR="005D5D3B" w:rsidRDefault="001F185F">
      <w:pPr>
        <w:pStyle w:val="1"/>
        <w:spacing w:before="140" w:after="80"/>
        <w:rPr>
          <w:rFonts w:ascii="Times New Roman" w:eastAsia="Times New Roman" w:hAnsi="Times New Roman"/>
        </w:rPr>
      </w:pPr>
      <w:r>
        <w:rPr>
          <w:rFonts w:ascii="Times New Roman" w:eastAsia="PMingLiU" w:hAnsi="Times New Roman" w:hint="eastAsia"/>
          <w:lang w:eastAsia="zh-TW"/>
        </w:rPr>
        <w:t xml:space="preserve">6 </w:t>
      </w:r>
      <w:r>
        <w:rPr>
          <w:rFonts w:ascii="Times New Roman" w:eastAsia="Times New Roman" w:hAnsi="Times New Roman"/>
        </w:rPr>
        <w:t>References</w:t>
      </w:r>
    </w:p>
    <w:p w14:paraId="3CD73C0F" w14:textId="77777777" w:rsidR="005D5D3B" w:rsidRDefault="001F185F">
      <w:pPr>
        <w:pStyle w:val="a8"/>
        <w:spacing w:before="153" w:line="277" w:lineRule="auto"/>
        <w:rPr>
          <w:rFonts w:ascii="Times New Roman Regular" w:eastAsia="PMingLiU" w:hAnsi="Times New Roman Regular" w:cs="Times New Roman Regular"/>
          <w:spacing w:val="12"/>
          <w:sz w:val="19"/>
          <w:szCs w:val="19"/>
          <w:lang w:eastAsia="zh-TW"/>
        </w:rPr>
      </w:pPr>
      <w:r>
        <w:rPr>
          <w:rFonts w:ascii="Times New Roman Regular" w:eastAsia="PMingLiU" w:hAnsi="Times New Roman Regular" w:cs="Times New Roman Regular" w:hint="eastAsia"/>
          <w:spacing w:val="12"/>
          <w:sz w:val="19"/>
          <w:szCs w:val="19"/>
          <w:lang w:eastAsia="zh-TW"/>
        </w:rPr>
        <w:t xml:space="preserve">City of Chicago.  Traffic crashes </w:t>
      </w:r>
      <w:r>
        <w:rPr>
          <w:rFonts w:ascii="Times New Roman Regular" w:eastAsia="PMingLiU" w:hAnsi="Times New Roman Regular" w:cs="Times New Roman Regular" w:hint="eastAsia"/>
          <w:spacing w:val="12"/>
          <w:sz w:val="19"/>
          <w:szCs w:val="19"/>
          <w:lang w:eastAsia="zh-TW"/>
        </w:rPr>
        <w:t>–</w:t>
      </w:r>
      <w:r>
        <w:rPr>
          <w:rFonts w:ascii="Times New Roman Regular" w:eastAsia="PMingLiU" w:hAnsi="Times New Roman Regular" w:cs="Times New Roman Regular" w:hint="eastAsia"/>
          <w:spacing w:val="12"/>
          <w:sz w:val="19"/>
          <w:szCs w:val="19"/>
          <w:lang w:eastAsia="zh-TW"/>
        </w:rPr>
        <w:t xml:space="preserve"> crashes.  </w:t>
      </w:r>
      <w:hyperlink r:id="rId14" w:history="1">
        <w:r>
          <w:rPr>
            <w:rStyle w:val="afd"/>
            <w:rFonts w:ascii="Times New Roman Regular" w:eastAsia="PMingLiU" w:hAnsi="Times New Roman Regular" w:cs="Times New Roman Regular" w:hint="eastAsia"/>
            <w:spacing w:val="12"/>
            <w:sz w:val="19"/>
            <w:szCs w:val="19"/>
            <w:lang w:eastAsia="zh-TW"/>
          </w:rPr>
          <w:t>https://data.cityofchicago.org/Transportation/Traffic-Crashes-Crashes/85ca-t3if</w:t>
        </w:r>
      </w:hyperlink>
      <w:r>
        <w:rPr>
          <w:rFonts w:ascii="Times New Roman Regular" w:eastAsia="PMingLiU" w:hAnsi="Times New Roman Regular" w:cs="Times New Roman Regular" w:hint="eastAsia"/>
          <w:color w:val="auto"/>
          <w:spacing w:val="12"/>
          <w:sz w:val="19"/>
          <w:szCs w:val="19"/>
          <w:lang w:eastAsia="zh-TW"/>
        </w:rPr>
        <w:t>, a. City of Chicago Data Portal.</w:t>
      </w:r>
    </w:p>
    <w:p w14:paraId="2827DEB2" w14:textId="77777777" w:rsidR="005D5D3B" w:rsidRDefault="001F185F">
      <w:pPr>
        <w:pStyle w:val="a8"/>
        <w:spacing w:before="153" w:line="277" w:lineRule="auto"/>
        <w:rPr>
          <w:rFonts w:ascii="Times New Roman Regular" w:eastAsia="PMingLiU" w:hAnsi="Times New Roman Regular" w:cs="Times New Roman Regular"/>
          <w:spacing w:val="12"/>
          <w:sz w:val="19"/>
          <w:szCs w:val="19"/>
          <w:lang w:eastAsia="zh-TW"/>
        </w:rPr>
      </w:pPr>
      <w:r>
        <w:rPr>
          <w:rFonts w:ascii="Times New Roman Regular" w:eastAsia="PMingLiU" w:hAnsi="Times New Roman Regular" w:cs="Times New Roman Regular" w:hint="eastAsia"/>
          <w:spacing w:val="12"/>
          <w:sz w:val="19"/>
          <w:szCs w:val="19"/>
          <w:lang w:eastAsia="zh-TW"/>
        </w:rPr>
        <w:t xml:space="preserve">City of Chicago.  Traffic crashes </w:t>
      </w:r>
      <w:r>
        <w:rPr>
          <w:rFonts w:ascii="Times New Roman Regular" w:eastAsia="PMingLiU" w:hAnsi="Times New Roman Regular" w:cs="Times New Roman Regular" w:hint="eastAsia"/>
          <w:spacing w:val="12"/>
          <w:sz w:val="19"/>
          <w:szCs w:val="19"/>
          <w:lang w:eastAsia="zh-TW"/>
        </w:rPr>
        <w:t>–</w:t>
      </w:r>
      <w:r>
        <w:rPr>
          <w:rFonts w:ascii="Times New Roman Regular" w:eastAsia="PMingLiU" w:hAnsi="Times New Roman Regular" w:cs="Times New Roman Regular" w:hint="eastAsia"/>
          <w:spacing w:val="12"/>
          <w:sz w:val="19"/>
          <w:szCs w:val="19"/>
          <w:lang w:eastAsia="zh-TW"/>
        </w:rPr>
        <w:t xml:space="preserve"> people. </w:t>
      </w:r>
      <w:r>
        <w:rPr>
          <w:rFonts w:ascii="Times New Roman Regular" w:eastAsia="PMingLiU" w:hAnsi="Times New Roman Regular" w:cs="Times New Roman Regular" w:hint="eastAsia"/>
          <w:color w:val="auto"/>
          <w:spacing w:val="12"/>
          <w:sz w:val="19"/>
          <w:szCs w:val="19"/>
          <w:lang w:eastAsia="zh-TW"/>
        </w:rPr>
        <w:t xml:space="preserve"> </w:t>
      </w:r>
      <w:hyperlink r:id="rId15" w:history="1">
        <w:r>
          <w:rPr>
            <w:rStyle w:val="aff"/>
            <w:rFonts w:ascii="Times New Roman Regular" w:eastAsia="PMingLiU" w:hAnsi="Times New Roman Regular" w:cs="Times New Roman Regular" w:hint="eastAsia"/>
            <w:spacing w:val="12"/>
            <w:sz w:val="19"/>
            <w:szCs w:val="19"/>
            <w:lang w:eastAsia="zh-TW"/>
          </w:rPr>
          <w:t>https://data.cityofchicago.org/Transportation/Traffic-Crashes-People/u6pd-qa9d</w:t>
        </w:r>
      </w:hyperlink>
      <w:r>
        <w:rPr>
          <w:rFonts w:ascii="Times New Roman Regular" w:eastAsia="PMingLiU" w:hAnsi="Times New Roman Regular" w:cs="Times New Roman Regular" w:hint="eastAsia"/>
          <w:color w:val="auto"/>
          <w:spacing w:val="12"/>
          <w:sz w:val="19"/>
          <w:szCs w:val="19"/>
          <w:lang w:eastAsia="zh-TW"/>
        </w:rPr>
        <w:t>, b. City of Chicago Data Portal</w:t>
      </w:r>
      <w:r>
        <w:rPr>
          <w:rFonts w:ascii="Times New Roman Regular" w:eastAsia="PMingLiU" w:hAnsi="Times New Roman Regular" w:cs="Times New Roman Regular"/>
          <w:color w:val="auto"/>
          <w:spacing w:val="12"/>
          <w:sz w:val="19"/>
          <w:szCs w:val="19"/>
          <w:lang w:eastAsia="zh-TW"/>
        </w:rPr>
        <w:t>.</w:t>
      </w:r>
    </w:p>
    <w:p w14:paraId="1C9724F0" w14:textId="77777777" w:rsidR="005D5D3B" w:rsidRDefault="001F185F">
      <w:pPr>
        <w:pStyle w:val="a8"/>
        <w:spacing w:before="153" w:line="277" w:lineRule="auto"/>
        <w:rPr>
          <w:rFonts w:ascii="Times New Roman Regular" w:eastAsia="PMingLiU" w:hAnsi="Times New Roman Regular" w:cs="Times New Roman Regular"/>
          <w:spacing w:val="12"/>
          <w:sz w:val="19"/>
          <w:szCs w:val="19"/>
          <w:lang w:eastAsia="zh-TW"/>
        </w:rPr>
      </w:pPr>
      <w:r>
        <w:rPr>
          <w:rFonts w:ascii="Times New Roman Regular" w:eastAsia="PMingLiU" w:hAnsi="Times New Roman Regular" w:cs="Times New Roman Regular" w:hint="eastAsia"/>
          <w:spacing w:val="12"/>
          <w:sz w:val="19"/>
          <w:szCs w:val="19"/>
          <w:lang w:eastAsia="zh-TW"/>
        </w:rPr>
        <w:t xml:space="preserve">City of Chicago.  Traffic crashes </w:t>
      </w:r>
      <w:r>
        <w:rPr>
          <w:rFonts w:ascii="Times New Roman Regular" w:eastAsia="PMingLiU" w:hAnsi="Times New Roman Regular" w:cs="Times New Roman Regular" w:hint="eastAsia"/>
          <w:spacing w:val="12"/>
          <w:sz w:val="19"/>
          <w:szCs w:val="19"/>
          <w:lang w:eastAsia="zh-TW"/>
        </w:rPr>
        <w:t>–</w:t>
      </w:r>
      <w:r>
        <w:rPr>
          <w:rFonts w:ascii="Times New Roman Regular" w:eastAsia="PMingLiU" w:hAnsi="Times New Roman Regular" w:cs="Times New Roman Regular" w:hint="eastAsia"/>
          <w:spacing w:val="12"/>
          <w:sz w:val="19"/>
          <w:szCs w:val="19"/>
          <w:lang w:eastAsia="zh-TW"/>
        </w:rPr>
        <w:t xml:space="preserve"> vehicles.  </w:t>
      </w:r>
      <w:hyperlink r:id="rId16" w:history="1">
        <w:r>
          <w:rPr>
            <w:rStyle w:val="aff"/>
            <w:rFonts w:ascii="Times New Roman Regular" w:eastAsia="PMingLiU" w:hAnsi="Times New Roman Regular" w:cs="Times New Roman Regular" w:hint="eastAsia"/>
            <w:spacing w:val="12"/>
            <w:sz w:val="19"/>
            <w:szCs w:val="19"/>
            <w:lang w:eastAsia="zh-TW"/>
          </w:rPr>
          <w:t>https://data.cityofchicago.org/Transportation/Traffic-Crashes-Vehicles/68nd-jvt3</w:t>
        </w:r>
      </w:hyperlink>
      <w:r>
        <w:rPr>
          <w:rFonts w:ascii="Times New Roman Regular" w:eastAsia="PMingLiU" w:hAnsi="Times New Roman Regular" w:cs="Times New Roman Regular" w:hint="eastAsia"/>
          <w:color w:val="auto"/>
          <w:spacing w:val="12"/>
          <w:sz w:val="19"/>
          <w:szCs w:val="19"/>
          <w:lang w:eastAsia="zh-TW"/>
        </w:rPr>
        <w:t>, c. City of Chicago Data Portal</w:t>
      </w:r>
      <w:r>
        <w:rPr>
          <w:rFonts w:ascii="Times New Roman Regular" w:eastAsia="PMingLiU" w:hAnsi="Times New Roman Regular" w:cs="Times New Roman Regular"/>
          <w:color w:val="auto"/>
          <w:spacing w:val="12"/>
          <w:sz w:val="19"/>
          <w:szCs w:val="19"/>
          <w:lang w:eastAsia="zh-TW"/>
        </w:rPr>
        <w:t>.</w:t>
      </w:r>
    </w:p>
    <w:p w14:paraId="6D70CF98" w14:textId="77777777" w:rsidR="005D5D3B" w:rsidRDefault="005D5D3B">
      <w:pPr>
        <w:spacing w:after="40"/>
      </w:pPr>
    </w:p>
    <w:sectPr w:rsidR="005D5D3B">
      <w:pgSz w:w="11906" w:h="16838"/>
      <w:pgMar w:top="1077" w:right="1077" w:bottom="737" w:left="1077"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484978" w14:textId="77777777" w:rsidR="00017BE9" w:rsidRDefault="00017BE9">
      <w:pPr>
        <w:spacing w:line="240" w:lineRule="auto"/>
      </w:pPr>
      <w:r>
        <w:separator/>
      </w:r>
    </w:p>
  </w:endnote>
  <w:endnote w:type="continuationSeparator" w:id="0">
    <w:p w14:paraId="1016802E" w14:textId="77777777" w:rsidR="00017BE9" w:rsidRDefault="00017BE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苹方-简"/>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Times New Roman Regular">
    <w:altName w:val="Times New Roman"/>
    <w:charset w:val="00"/>
    <w:family w:val="auto"/>
    <w:pitch w:val="default"/>
    <w:sig w:usb0="E0000AFF" w:usb1="00007843" w:usb2="00000001" w:usb3="00000000" w:csb0="400001BF" w:csb1="DFF7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A4E13E" w14:textId="77777777" w:rsidR="00017BE9" w:rsidRDefault="00017BE9">
      <w:pPr>
        <w:spacing w:after="0"/>
      </w:pPr>
      <w:r>
        <w:separator/>
      </w:r>
    </w:p>
  </w:footnote>
  <w:footnote w:type="continuationSeparator" w:id="0">
    <w:p w14:paraId="48C6C837" w14:textId="77777777" w:rsidR="00017BE9" w:rsidRDefault="00017BE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abstractNum w:abstractNumId="6" w15:restartNumberingAfterBreak="0">
    <w:nsid w:val="0AE0721B"/>
    <w:multiLevelType w:val="hybridMultilevel"/>
    <w:tmpl w:val="50EA932A"/>
    <w:lvl w:ilvl="0" w:tplc="6B3A1232">
      <w:start w:val="1"/>
      <w:numFmt w:val="decimal"/>
      <w:lvlText w:val="%1."/>
      <w:lvlJc w:val="left"/>
      <w:pPr>
        <w:ind w:left="360" w:hanging="360"/>
      </w:pPr>
      <w:rPr>
        <w:rFonts w:hint="default"/>
        <w:b/>
        <w:sz w:val="22"/>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5B8303E9"/>
    <w:multiLevelType w:val="hybridMultilevel"/>
    <w:tmpl w:val="86EC742C"/>
    <w:lvl w:ilvl="0" w:tplc="04090013">
      <w:start w:val="1"/>
      <w:numFmt w:val="upperRoman"/>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7"/>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9AFDDFA0"/>
    <w:rsid w:val="BCD96698"/>
    <w:rsid w:val="DF5F37F1"/>
    <w:rsid w:val="DFFE9891"/>
    <w:rsid w:val="FEFBAECF"/>
    <w:rsid w:val="FFAE0D79"/>
    <w:rsid w:val="FFD59CB0"/>
    <w:rsid w:val="FFFF4FE3"/>
    <w:rsid w:val="00017BE9"/>
    <w:rsid w:val="00034616"/>
    <w:rsid w:val="0006063C"/>
    <w:rsid w:val="0015074B"/>
    <w:rsid w:val="001F185F"/>
    <w:rsid w:val="0029639D"/>
    <w:rsid w:val="00326F90"/>
    <w:rsid w:val="005D06EC"/>
    <w:rsid w:val="005D5D3B"/>
    <w:rsid w:val="0093032C"/>
    <w:rsid w:val="00A63366"/>
    <w:rsid w:val="00AA1D8D"/>
    <w:rsid w:val="00B47730"/>
    <w:rsid w:val="00CB0664"/>
    <w:rsid w:val="00E248AF"/>
    <w:rsid w:val="00FC693F"/>
    <w:rsid w:val="12337DEC"/>
    <w:rsid w:val="13FD3393"/>
    <w:rsid w:val="2F95C481"/>
    <w:rsid w:val="78FEC57C"/>
    <w:rsid w:val="7BF550E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E4923B"/>
  <w14:defaultImageDpi w14:val="300"/>
  <w15:docId w15:val="{FF7B005E-2F4A-4A51-B92D-D7498D657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uiPriority="0"/>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80" w:line="259" w:lineRule="auto"/>
    </w:pPr>
    <w:rPr>
      <w:rFonts w:ascii="Times New Roman" w:eastAsia="Times New Roman" w:hAnsi="Times New Roman"/>
      <w:color w:val="000000"/>
      <w:sz w:val="23"/>
      <w:szCs w:val="22"/>
      <w:lang w:eastAsia="en-US"/>
    </w:rPr>
  </w:style>
  <w:style w:type="paragraph" w:styleId="1">
    <w:name w:val="heading 1"/>
    <w:basedOn w:val="a1"/>
    <w:next w:val="a1"/>
    <w:link w:val="10"/>
    <w:uiPriority w:val="9"/>
    <w:qFormat/>
    <w:pPr>
      <w:keepNext/>
      <w:keepLines/>
      <w:spacing w:before="480" w:after="0"/>
      <w:outlineLvl w:val="0"/>
    </w:pPr>
    <w:rPr>
      <w:rFonts w:asciiTheme="majorHAnsi" w:eastAsiaTheme="majorEastAsia" w:hAnsiTheme="majorHAnsi" w:cstheme="majorBidi"/>
      <w:b/>
      <w:bCs/>
      <w:sz w:val="28"/>
      <w:szCs w:val="28"/>
    </w:rPr>
  </w:style>
  <w:style w:type="paragraph" w:styleId="21">
    <w:name w:val="heading 2"/>
    <w:basedOn w:val="a1"/>
    <w:next w:val="a1"/>
    <w:link w:val="22"/>
    <w:uiPriority w:val="9"/>
    <w:unhideWhenUsed/>
    <w:qFormat/>
    <w:pPr>
      <w:keepNext/>
      <w:keepLines/>
      <w:spacing w:before="200" w:after="0"/>
      <w:outlineLvl w:val="1"/>
    </w:pPr>
    <w:rPr>
      <w:rFonts w:asciiTheme="majorHAnsi" w:eastAsiaTheme="majorEastAsia" w:hAnsiTheme="majorHAnsi" w:cstheme="majorBidi"/>
      <w:b/>
      <w:bCs/>
      <w:sz w:val="24"/>
      <w:szCs w:val="26"/>
    </w:rPr>
  </w:style>
  <w:style w:type="paragraph" w:styleId="31">
    <w:name w:val="heading 3"/>
    <w:basedOn w:val="a1"/>
    <w:next w:val="a1"/>
    <w:link w:val="32"/>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33">
    <w:name w:val="List 3"/>
    <w:basedOn w:val="a1"/>
    <w:uiPriority w:val="99"/>
    <w:unhideWhenUsed/>
    <w:pPr>
      <w:ind w:left="1080" w:hanging="360"/>
      <w:contextualSpacing/>
    </w:pPr>
  </w:style>
  <w:style w:type="paragraph" w:styleId="2">
    <w:name w:val="List Number 2"/>
    <w:basedOn w:val="a1"/>
    <w:uiPriority w:val="99"/>
    <w:unhideWhenUsed/>
    <w:pPr>
      <w:numPr>
        <w:numId w:val="1"/>
      </w:numPr>
      <w:contextualSpacing/>
    </w:pPr>
  </w:style>
  <w:style w:type="paragraph" w:styleId="a">
    <w:name w:val="List Number"/>
    <w:basedOn w:val="a1"/>
    <w:uiPriority w:val="99"/>
    <w:unhideWhenUsed/>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pPr>
      <w:numPr>
        <w:numId w:val="3"/>
      </w:numPr>
      <w:contextualSpacing/>
    </w:pPr>
  </w:style>
  <w:style w:type="paragraph" w:styleId="34">
    <w:name w:val="Body Text 3"/>
    <w:basedOn w:val="a1"/>
    <w:link w:val="35"/>
    <w:uiPriority w:val="99"/>
    <w:unhideWhenUsed/>
    <w:pPr>
      <w:spacing w:after="120"/>
    </w:pPr>
    <w:rPr>
      <w:sz w:val="16"/>
      <w:szCs w:val="16"/>
    </w:rPr>
  </w:style>
  <w:style w:type="paragraph" w:styleId="30">
    <w:name w:val="List Bullet 3"/>
    <w:basedOn w:val="a1"/>
    <w:uiPriority w:val="99"/>
    <w:unhideWhenUsed/>
    <w:pPr>
      <w:numPr>
        <w:numId w:val="4"/>
      </w:numPr>
      <w:contextualSpacing/>
    </w:pPr>
  </w:style>
  <w:style w:type="paragraph" w:styleId="a8">
    <w:name w:val="Body Text"/>
    <w:basedOn w:val="a1"/>
    <w:link w:val="a9"/>
    <w:uiPriority w:val="99"/>
    <w:unhideWhenUsed/>
    <w:pPr>
      <w:spacing w:after="120"/>
    </w:pPr>
  </w:style>
  <w:style w:type="paragraph" w:styleId="3">
    <w:name w:val="List Number 3"/>
    <w:basedOn w:val="a1"/>
    <w:uiPriority w:val="99"/>
    <w:unhideWhenUsed/>
    <w:pPr>
      <w:numPr>
        <w:numId w:val="5"/>
      </w:numPr>
      <w:contextualSpacing/>
    </w:pPr>
  </w:style>
  <w:style w:type="paragraph" w:styleId="23">
    <w:name w:val="List 2"/>
    <w:basedOn w:val="a1"/>
    <w:uiPriority w:val="99"/>
    <w:unhideWhenUsed/>
    <w:pPr>
      <w:ind w:left="720" w:hanging="360"/>
      <w:contextualSpacing/>
    </w:pPr>
  </w:style>
  <w:style w:type="paragraph" w:styleId="aa">
    <w:name w:val="List Continue"/>
    <w:basedOn w:val="a1"/>
    <w:uiPriority w:val="99"/>
    <w:unhideWhenUsed/>
    <w:pPr>
      <w:spacing w:after="120"/>
      <w:ind w:left="360"/>
      <w:contextualSpacing/>
    </w:pPr>
  </w:style>
  <w:style w:type="paragraph" w:styleId="20">
    <w:name w:val="List Bullet 2"/>
    <w:basedOn w:val="a1"/>
    <w:uiPriority w:val="99"/>
    <w:unhideWhenUsed/>
    <w:pPr>
      <w:numPr>
        <w:numId w:val="6"/>
      </w:numPr>
      <w:contextualSpacing/>
    </w:pPr>
  </w:style>
  <w:style w:type="paragraph" w:styleId="ab">
    <w:name w:val="footer"/>
    <w:basedOn w:val="a1"/>
    <w:link w:val="ac"/>
    <w:uiPriority w:val="99"/>
    <w:unhideWhenUsed/>
    <w:pPr>
      <w:tabs>
        <w:tab w:val="center" w:pos="4680"/>
        <w:tab w:val="right" w:pos="9360"/>
      </w:tabs>
      <w:spacing w:after="0" w:line="240" w:lineRule="auto"/>
    </w:pPr>
  </w:style>
  <w:style w:type="paragraph" w:styleId="ad">
    <w:name w:val="header"/>
    <w:basedOn w:val="a1"/>
    <w:link w:val="ae"/>
    <w:uiPriority w:val="99"/>
    <w:unhideWhenUsed/>
    <w:pPr>
      <w:tabs>
        <w:tab w:val="center" w:pos="4680"/>
        <w:tab w:val="right" w:pos="9360"/>
      </w:tabs>
      <w:spacing w:after="0" w:line="240" w:lineRule="auto"/>
    </w:pPr>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 w:val="24"/>
      <w:szCs w:val="24"/>
    </w:rPr>
  </w:style>
  <w:style w:type="paragraph" w:styleId="af1">
    <w:name w:val="List"/>
    <w:basedOn w:val="a1"/>
    <w:uiPriority w:val="99"/>
    <w:unhideWhenUsed/>
    <w:pPr>
      <w:ind w:left="360" w:hanging="360"/>
      <w:contextualSpacing/>
    </w:pPr>
  </w:style>
  <w:style w:type="paragraph" w:styleId="24">
    <w:name w:val="Body Text 2"/>
    <w:basedOn w:val="a1"/>
    <w:link w:val="25"/>
    <w:uiPriority w:val="99"/>
    <w:unhideWhenUsed/>
    <w:pPr>
      <w:spacing w:after="120" w:line="480" w:lineRule="auto"/>
    </w:pPr>
  </w:style>
  <w:style w:type="paragraph" w:styleId="26">
    <w:name w:val="List Continue 2"/>
    <w:basedOn w:val="a1"/>
    <w:uiPriority w:val="99"/>
    <w:unhideWhenUsed/>
    <w:pPr>
      <w:spacing w:after="120"/>
      <w:ind w:left="720"/>
      <w:contextualSpacing/>
    </w:pPr>
  </w:style>
  <w:style w:type="paragraph" w:styleId="36">
    <w:name w:val="List Continue 3"/>
    <w:basedOn w:val="a1"/>
    <w:uiPriority w:val="99"/>
    <w:unhideWhenUsed/>
    <w:pPr>
      <w:spacing w:after="120"/>
      <w:ind w:left="1080"/>
      <w:contextualSpacing/>
    </w:pPr>
  </w:style>
  <w:style w:type="paragraph" w:styleId="af2">
    <w:name w:val="Title"/>
    <w:basedOn w:val="a1"/>
    <w:next w:val="a1"/>
    <w:link w:val="af3"/>
    <w:uiPriority w:val="10"/>
    <w:qFormat/>
    <w:pPr>
      <w:spacing w:after="300" w:line="240" w:lineRule="auto"/>
      <w:contextualSpacing/>
    </w:pPr>
    <w:rPr>
      <w:rFonts w:asciiTheme="majorHAnsi" w:eastAsiaTheme="majorEastAsia" w:hAnsiTheme="majorHAnsi" w:cstheme="majorBidi"/>
      <w:b/>
      <w:spacing w:val="5"/>
      <w:kern w:val="28"/>
      <w:sz w:val="34"/>
      <w:szCs w:val="52"/>
    </w:rPr>
  </w:style>
  <w:style w:type="table" w:styleId="af4">
    <w:name w:val="Table Grid"/>
    <w:basedOn w:val="a3"/>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FollowedHyperlink"/>
    <w:basedOn w:val="a2"/>
    <w:rPr>
      <w:color w:val="800080"/>
      <w:u w:val="single"/>
    </w:rPr>
  </w:style>
  <w:style w:type="character" w:styleId="afe">
    <w:name w:val="Emphasis"/>
    <w:basedOn w:val="a2"/>
    <w:uiPriority w:val="20"/>
    <w:qFormat/>
    <w:rPr>
      <w:i/>
      <w:iCs/>
    </w:rPr>
  </w:style>
  <w:style w:type="character" w:styleId="aff">
    <w:name w:val="Hyperlink"/>
    <w:basedOn w:val="a2"/>
    <w:rPr>
      <w:color w:val="0000FF"/>
      <w:u w:val="single"/>
    </w:rPr>
  </w:style>
  <w:style w:type="character" w:customStyle="1" w:styleId="ae">
    <w:name w:val="页眉 字符"/>
    <w:basedOn w:val="a2"/>
    <w:link w:val="ad"/>
    <w:uiPriority w:val="99"/>
  </w:style>
  <w:style w:type="character" w:customStyle="1" w:styleId="ac">
    <w:name w:val="页脚 字符"/>
    <w:basedOn w:val="a2"/>
    <w:link w:val="ab"/>
    <w:uiPriority w:val="99"/>
  </w:style>
  <w:style w:type="paragraph" w:styleId="aff0">
    <w:name w:val="No Spacing"/>
    <w:uiPriority w:val="1"/>
    <w:qFormat/>
    <w:rPr>
      <w:sz w:val="22"/>
      <w:szCs w:val="22"/>
      <w:lang w:eastAsia="en-US"/>
    </w:rPr>
  </w:style>
  <w:style w:type="character" w:customStyle="1" w:styleId="10">
    <w:name w:val="标题 1 字符"/>
    <w:basedOn w:val="a2"/>
    <w:link w:val="1"/>
    <w:uiPriority w:val="9"/>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Pr>
      <w:rFonts w:asciiTheme="majorHAnsi" w:eastAsiaTheme="majorEastAsia" w:hAnsiTheme="majorHAnsi" w:cstheme="majorBidi"/>
      <w:b/>
      <w:bCs/>
      <w:color w:val="4F81BD" w:themeColor="accent1"/>
    </w:rPr>
  </w:style>
  <w:style w:type="character" w:customStyle="1" w:styleId="af3">
    <w:name w:val="标题 字符"/>
    <w:basedOn w:val="a2"/>
    <w:link w:val="af2"/>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rPr>
      <w:rFonts w:asciiTheme="majorHAnsi" w:eastAsiaTheme="majorEastAsia" w:hAnsiTheme="majorHAnsi" w:cstheme="majorBidi"/>
      <w:i/>
      <w:iCs/>
      <w:color w:val="4F81BD" w:themeColor="accent1"/>
      <w:spacing w:val="15"/>
      <w:sz w:val="24"/>
      <w:szCs w:val="24"/>
    </w:rPr>
  </w:style>
  <w:style w:type="paragraph" w:styleId="aff1">
    <w:name w:val="List Paragraph"/>
    <w:basedOn w:val="a1"/>
    <w:uiPriority w:val="34"/>
    <w:qFormat/>
    <w:pPr>
      <w:ind w:left="720"/>
      <w:contextualSpacing/>
    </w:pPr>
  </w:style>
  <w:style w:type="character" w:customStyle="1" w:styleId="a9">
    <w:name w:val="正文文本 字符"/>
    <w:basedOn w:val="a2"/>
    <w:link w:val="a8"/>
    <w:uiPriority w:val="99"/>
  </w:style>
  <w:style w:type="character" w:customStyle="1" w:styleId="25">
    <w:name w:val="正文文本 2 字符"/>
    <w:basedOn w:val="a2"/>
    <w:link w:val="24"/>
    <w:uiPriority w:val="99"/>
  </w:style>
  <w:style w:type="character" w:customStyle="1" w:styleId="35">
    <w:name w:val="正文文本 3 字符"/>
    <w:basedOn w:val="a2"/>
    <w:link w:val="34"/>
    <w:uiPriority w:val="99"/>
    <w:rPr>
      <w:sz w:val="16"/>
      <w:szCs w:val="16"/>
    </w:rPr>
  </w:style>
  <w:style w:type="character" w:customStyle="1" w:styleId="a6">
    <w:name w:val="宏文本 字符"/>
    <w:basedOn w:val="a2"/>
    <w:link w:val="a5"/>
    <w:uiPriority w:val="99"/>
    <w:rPr>
      <w:rFonts w:ascii="Courier" w:hAnsi="Courier"/>
      <w:sz w:val="20"/>
      <w:szCs w:val="20"/>
    </w:rPr>
  </w:style>
  <w:style w:type="paragraph" w:styleId="aff2">
    <w:name w:val="Quote"/>
    <w:basedOn w:val="a1"/>
    <w:next w:val="a1"/>
    <w:link w:val="aff3"/>
    <w:uiPriority w:val="29"/>
    <w:qFormat/>
    <w:rPr>
      <w:i/>
      <w:iCs/>
      <w:color w:val="000000" w:themeColor="text1"/>
    </w:rPr>
  </w:style>
  <w:style w:type="character" w:customStyle="1" w:styleId="aff3">
    <w:name w:val="引用 字符"/>
    <w:basedOn w:val="a2"/>
    <w:link w:val="aff2"/>
    <w:uiPriority w:val="29"/>
    <w:rPr>
      <w:i/>
      <w:iCs/>
      <w:color w:val="000000" w:themeColor="text1"/>
    </w:rPr>
  </w:style>
  <w:style w:type="character" w:customStyle="1" w:styleId="40">
    <w:name w:val="标题 4 字符"/>
    <w:basedOn w:val="a2"/>
    <w:link w:val="4"/>
    <w:uiPriority w:val="9"/>
    <w:semiHidden/>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Pr>
      <w:rFonts w:asciiTheme="majorHAnsi" w:eastAsiaTheme="majorEastAsia" w:hAnsiTheme="majorHAnsi" w:cstheme="majorBidi"/>
      <w:i/>
      <w:iCs/>
      <w:color w:val="404040" w:themeColor="text1" w:themeTint="BF"/>
      <w:sz w:val="20"/>
      <w:szCs w:val="20"/>
    </w:rPr>
  </w:style>
  <w:style w:type="paragraph" w:styleId="aff4">
    <w:name w:val="Intense Quote"/>
    <w:basedOn w:val="a1"/>
    <w:next w:val="a1"/>
    <w:link w:val="aff5"/>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5">
    <w:name w:val="明显引用 字符"/>
    <w:basedOn w:val="a2"/>
    <w:link w:val="aff4"/>
    <w:uiPriority w:val="30"/>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
    <w:name w:val="TOC 标题1"/>
    <w:basedOn w:val="1"/>
    <w:next w:val="a1"/>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data.cityofchicago.org/Transportation/Traffic-Crashes-Crashes/85ca-t3if" TargetMode="Externa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ata.cityofchicago.org/Transportation/Traffic-Crashes-Vehicles/68nd-jvt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yperlink" Target="https://data.cityofchicago.org/Transportation/Traffic-Crashes-People/u6pd-qa9d" TargetMode="External"/><Relationship Id="rId10" Type="http://schemas.openxmlformats.org/officeDocument/2006/relationships/hyperlink" Target="https://data.cityofchicago.org/Transportation/Traffic-Crashes-People/u6pd-qa9d" TargetMode="External"/><Relationship Id="rId4" Type="http://schemas.openxmlformats.org/officeDocument/2006/relationships/settings" Target="settings.xml"/><Relationship Id="rId9" Type="http://schemas.openxmlformats.org/officeDocument/2006/relationships/hyperlink" Target="https://data.cityofchicago.org/Transportation/Traffic-Crashes-Vehicles/68nd-jvt3" TargetMode="External"/><Relationship Id="rId14" Type="http://schemas.openxmlformats.org/officeDocument/2006/relationships/hyperlink" Target="https://data.cityofchicago.org/Transportation/Traffic-Crashes-Crashes/85ca-t3i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MingLiU"/>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PMingLiU"/>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1655</Words>
  <Characters>9438</Characters>
  <Application>Microsoft Office Word</Application>
  <DocSecurity>0</DocSecurity>
  <Lines>78</Lines>
  <Paragraphs>22</Paragraphs>
  <ScaleCrop>false</ScaleCrop>
  <Company/>
  <LinksUpToDate>false</LinksUpToDate>
  <CharactersWithSpaces>11071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Chicago Severe Traffic Crash Patterns 2024 to 2025</dc:title>
  <dc:subject>CISC7204 Assignment 02 Revised Pair Project Proposal</dc:subject>
  <dc:creator>Tang I Choi and TAN MIN FAI</dc:creator>
  <cp:keywords>CISC7204 data visualization traffic crashes Chicago</cp:keywords>
  <dc:description>generated by python-docx</dc:description>
  <cp:lastModifiedBy>Micky Tam</cp:lastModifiedBy>
  <cp:revision>2</cp:revision>
  <cp:lastPrinted>2026-10-16T01:12:00Z</cp:lastPrinted>
  <dcterms:created xsi:type="dcterms:W3CDTF">2026-10-22T15:46:00Z</dcterms:created>
  <dcterms:modified xsi:type="dcterms:W3CDTF">2026-10-22T15:46:00Z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2052-12.1.26055.26055</vt:lpwstr>
  </property>
  <property fmtid="{D5CDD505-2E9C-101B-9397-08002B2CF9AE}" pid="3" name="ICV">
    <vt:lpwstr>4281710066BBCEB84806D16AD7344BFE_43</vt:lpwstr>
  </property>
</Properties>
</file>